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36314D5" w14:textId="77777777" w:rsidR="00227EAF" w:rsidRDefault="00227EAF">
      <w:pPr>
        <w:pStyle w:val="fulltext-wraptitle"/>
        <w:spacing w:after="225"/>
        <w:ind w:left="375" w:right="375"/>
        <w:textAlignment w:val="baseline"/>
        <w:rPr>
          <w:rFonts w:ascii="Arial" w:eastAsia="Arial" w:hAnsi="Arial" w:cs="Arial"/>
          <w:b/>
          <w:bCs/>
          <w:lang w:val="en-US" w:eastAsia="zh-CN" w:bidi="ar-SA"/>
        </w:rPr>
      </w:pPr>
      <w:r>
        <w:rPr>
          <w:rFonts w:ascii="Arial" w:eastAsia="Arial" w:hAnsi="Arial" w:cs="Arial"/>
          <w:b/>
          <w:bCs/>
          <w:lang w:val="en-US" w:eastAsia="zh-CN" w:bidi="ar-SA"/>
        </w:rPr>
        <w:t>最高人民法院、最高人民检察院、公安部印发《关于依法惩治网络暴力违法犯罪的指导意见》的通知</w:t>
      </w:r>
      <w:r>
        <w:rPr>
          <w:rFonts w:ascii="Arial" w:eastAsia="Arial" w:hAnsi="Arial" w:cs="Arial"/>
          <w:b/>
          <w:bCs/>
          <w:lang w:val="en-US" w:eastAsia="zh-CN" w:bidi="ar-SA"/>
        </w:rPr>
        <w:t xml:space="preserve"> </w:t>
      </w:r>
    </w:p>
    <w:p w14:paraId="6B231BA6" w14:textId="77777777" w:rsidR="00227EAF" w:rsidRDefault="00227EAF">
      <w:pPr>
        <w:ind w:left="375" w:right="375"/>
        <w:rPr>
          <w:rFonts w:ascii="Arial" w:eastAsia="Arial" w:hAnsi="Arial" w:cs="Arial"/>
          <w:lang w:val="en-US" w:eastAsia="zh-CN" w:bidi="ar-SA"/>
        </w:rPr>
      </w:pPr>
      <w:r>
        <w:rPr>
          <w:rFonts w:ascii="Arial" w:eastAsia="Arial" w:hAnsi="Arial" w:cs="Arial"/>
          <w:lang w:val="en-US" w:eastAsia="zh-CN" w:bidi="ar-SA"/>
        </w:rPr>
        <w:br/>
      </w:r>
    </w:p>
    <w:p w14:paraId="3CE89B34" w14:textId="77777777" w:rsidR="00227EAF" w:rsidRDefault="00227EAF">
      <w:pPr>
        <w:pStyle w:val="fulltext-wrapfieldsullibox"/>
        <w:shd w:val="clear" w:color="auto" w:fill="F7F7F7"/>
        <w:spacing w:after="150" w:line="450" w:lineRule="atLeast"/>
        <w:ind w:left="450" w:right="450"/>
        <w:textAlignment w:val="baseline"/>
        <w:rPr>
          <w:rStyle w:val="fulltext-wrapfieldsulrow"/>
          <w:rFonts w:ascii="宋体" w:eastAsia="宋体" w:hAnsi="宋体" w:cs="宋体"/>
          <w:color w:val="999999"/>
          <w:sz w:val="23"/>
          <w:szCs w:val="23"/>
          <w:lang w:val="en-US" w:eastAsia="zh-CN" w:bidi="ar-SA"/>
        </w:rPr>
      </w:pPr>
      <w:bookmarkStart w:id="0" w:name="basic-info"/>
      <w:bookmarkEnd w:id="0"/>
      <w:r>
        <w:rPr>
          <w:rStyle w:val="fulltext-wrapfieldsulliboxstrong"/>
          <w:rFonts w:ascii="宋体" w:eastAsia="宋体" w:hAnsi="宋体" w:cs="宋体"/>
          <w:sz w:val="23"/>
          <w:szCs w:val="23"/>
          <w:lang w:val="en-US" w:eastAsia="zh-CN" w:bidi="ar-SA"/>
        </w:rPr>
        <w:t>制定机关：</w:t>
      </w:r>
      <w:r>
        <w:rPr>
          <w:rStyle w:val="fulltext-wrapfieldsulrow"/>
          <w:rFonts w:ascii="宋体" w:eastAsia="宋体" w:hAnsi="宋体" w:cs="宋体"/>
          <w:color w:val="999999"/>
          <w:sz w:val="23"/>
          <w:szCs w:val="23"/>
          <w:lang w:val="en-US" w:eastAsia="zh-CN" w:bidi="ar-SA"/>
        </w:rPr>
        <w:t xml:space="preserve"> </w:t>
      </w:r>
      <w:hyperlink r:id="rId7" w:tgtFrame="_blank" w:history="1">
        <w:r>
          <w:rPr>
            <w:rStyle w:val="fulltext-wrapfieldsullia"/>
            <w:rFonts w:ascii="宋体" w:eastAsia="宋体" w:hAnsi="宋体" w:cs="宋体"/>
            <w:sz w:val="23"/>
            <w:szCs w:val="23"/>
            <w:lang w:val="en-US" w:eastAsia="zh-CN" w:bidi="ar-SA"/>
          </w:rPr>
          <w:t>最高人民法院</w:t>
        </w:r>
      </w:hyperlink>
      <w:r>
        <w:rPr>
          <w:rStyle w:val="fulltext-wrapfieldsullispan"/>
          <w:rFonts w:ascii="宋体" w:eastAsia="宋体" w:hAnsi="宋体" w:cs="宋体"/>
          <w:color w:val="999999"/>
          <w:sz w:val="23"/>
          <w:szCs w:val="23"/>
          <w:lang w:val="en-US" w:eastAsia="zh-CN" w:bidi="ar-SA"/>
        </w:rPr>
        <w:t xml:space="preserve"> </w:t>
      </w:r>
      <w:hyperlink r:id="rId8" w:tgtFrame="_blank" w:history="1">
        <w:r>
          <w:rPr>
            <w:rStyle w:val="fulltext-wrapfieldsullia"/>
            <w:rFonts w:ascii="宋体" w:eastAsia="宋体" w:hAnsi="宋体" w:cs="宋体"/>
            <w:sz w:val="23"/>
            <w:szCs w:val="23"/>
            <w:lang w:val="en-US" w:eastAsia="zh-CN" w:bidi="ar-SA"/>
          </w:rPr>
          <w:t>最高人民检察院</w:t>
        </w:r>
      </w:hyperlink>
      <w:r>
        <w:rPr>
          <w:rStyle w:val="fulltext-wrapfieldsullispan"/>
          <w:rFonts w:ascii="宋体" w:eastAsia="宋体" w:hAnsi="宋体" w:cs="宋体"/>
          <w:color w:val="999999"/>
          <w:sz w:val="23"/>
          <w:szCs w:val="23"/>
          <w:lang w:val="en-US" w:eastAsia="zh-CN" w:bidi="ar-SA"/>
        </w:rPr>
        <w:t xml:space="preserve"> </w:t>
      </w:r>
      <w:hyperlink r:id="rId9" w:tgtFrame="_blank" w:history="1">
        <w:r>
          <w:rPr>
            <w:rStyle w:val="fulltext-wrapfieldsullia"/>
            <w:rFonts w:ascii="宋体" w:eastAsia="宋体" w:hAnsi="宋体" w:cs="宋体"/>
            <w:sz w:val="23"/>
            <w:szCs w:val="23"/>
            <w:lang w:val="en-US" w:eastAsia="zh-CN" w:bidi="ar-SA"/>
          </w:rPr>
          <w:t>公安部</w:t>
        </w:r>
      </w:hyperlink>
      <w:r>
        <w:rPr>
          <w:rStyle w:val="fulltext-wrapfieldsullispan"/>
          <w:rFonts w:ascii="宋体" w:eastAsia="宋体" w:hAnsi="宋体" w:cs="宋体"/>
          <w:color w:val="999999"/>
          <w:sz w:val="23"/>
          <w:szCs w:val="23"/>
          <w:lang w:val="en-US" w:eastAsia="zh-CN" w:bidi="ar-SA"/>
        </w:rPr>
        <w:t xml:space="preserve"> </w:t>
      </w:r>
      <w:hyperlink r:id="rId10" w:tooltip="体现机构设置、撤销、合并等形态的演变历史，以及期间机构职能发生的变化情况。" w:history="1">
        <w:bookmarkStart w:id="1" w:name="department"/>
        <w:r>
          <w:rPr>
            <w:rStyle w:val="fulltext-wrapfieldsulliorganization"/>
            <w:rFonts w:ascii="宋体" w:eastAsia="宋体" w:hAnsi="宋体" w:cs="宋体"/>
            <w:sz w:val="23"/>
            <w:szCs w:val="23"/>
            <w:lang w:val="en-US" w:eastAsia="zh-CN" w:bidi="ar-SA"/>
          </w:rPr>
          <w:t>机构沿革</w:t>
        </w:r>
      </w:hyperlink>
      <w:bookmarkEnd w:id="1"/>
    </w:p>
    <w:p w14:paraId="4296E2F2" w14:textId="77777777" w:rsidR="00227EAF" w:rsidRDefault="00227EAF">
      <w:pPr>
        <w:pStyle w:val="fulltext-wrapfieldsullibox"/>
        <w:shd w:val="clear" w:color="auto" w:fill="F7F7F7"/>
        <w:spacing w:after="150" w:line="450" w:lineRule="atLeast"/>
        <w:ind w:left="450" w:right="450"/>
        <w:textAlignment w:val="baseline"/>
        <w:rPr>
          <w:rStyle w:val="fulltext-wrapfieldsulli"/>
          <w:rFonts w:ascii="宋体" w:eastAsia="宋体" w:hAnsi="宋体" w:cs="宋体"/>
          <w:sz w:val="23"/>
          <w:szCs w:val="23"/>
          <w:lang w:val="en-US" w:eastAsia="zh-CN" w:bidi="ar-SA"/>
        </w:rPr>
      </w:pPr>
      <w:r>
        <w:rPr>
          <w:rStyle w:val="fulltext-wrapfieldsulliboxstrong"/>
          <w:rFonts w:ascii="宋体" w:eastAsia="宋体" w:hAnsi="宋体" w:cs="宋体"/>
          <w:sz w:val="23"/>
          <w:szCs w:val="23"/>
          <w:lang w:val="en-US" w:eastAsia="zh-CN" w:bidi="ar-SA"/>
        </w:rPr>
        <w:t>发文字号：</w:t>
      </w:r>
      <w:r>
        <w:rPr>
          <w:rStyle w:val="fulltext-wrapfieldsulli"/>
          <w:rFonts w:ascii="宋体" w:eastAsia="宋体" w:hAnsi="宋体" w:cs="宋体"/>
          <w:sz w:val="23"/>
          <w:szCs w:val="23"/>
          <w:lang w:val="en-US" w:eastAsia="zh-CN" w:bidi="ar-SA"/>
        </w:rPr>
        <w:t>法发〔</w:t>
      </w:r>
      <w:r>
        <w:rPr>
          <w:rStyle w:val="fulltext-wrapfieldsulli"/>
          <w:rFonts w:ascii="宋体" w:eastAsia="宋体" w:hAnsi="宋体" w:cs="宋体"/>
          <w:sz w:val="23"/>
          <w:szCs w:val="23"/>
          <w:lang w:val="en-US" w:eastAsia="zh-CN" w:bidi="ar-SA"/>
        </w:rPr>
        <w:t>2023</w:t>
      </w:r>
      <w:r>
        <w:rPr>
          <w:rStyle w:val="fulltext-wrapfieldsulli"/>
          <w:rFonts w:ascii="宋体" w:eastAsia="宋体" w:hAnsi="宋体" w:cs="宋体"/>
          <w:sz w:val="23"/>
          <w:szCs w:val="23"/>
          <w:lang w:val="en-US" w:eastAsia="zh-CN" w:bidi="ar-SA"/>
        </w:rPr>
        <w:t>〕</w:t>
      </w:r>
      <w:r>
        <w:rPr>
          <w:rStyle w:val="fulltext-wrapfieldsulli"/>
          <w:rFonts w:ascii="宋体" w:eastAsia="宋体" w:hAnsi="宋体" w:cs="宋体"/>
          <w:sz w:val="23"/>
          <w:szCs w:val="23"/>
          <w:lang w:val="en-US" w:eastAsia="zh-CN" w:bidi="ar-SA"/>
        </w:rPr>
        <w:t>14</w:t>
      </w:r>
      <w:r>
        <w:rPr>
          <w:rStyle w:val="fulltext-wrapfieldsulli"/>
          <w:rFonts w:ascii="宋体" w:eastAsia="宋体" w:hAnsi="宋体" w:cs="宋体"/>
          <w:sz w:val="23"/>
          <w:szCs w:val="23"/>
          <w:lang w:val="en-US" w:eastAsia="zh-CN" w:bidi="ar-SA"/>
        </w:rPr>
        <w:t>号</w:t>
      </w:r>
      <w:r>
        <w:rPr>
          <w:rStyle w:val="fulltext-wrapfieldsulli"/>
          <w:rFonts w:ascii="宋体" w:eastAsia="宋体" w:hAnsi="宋体" w:cs="宋体"/>
          <w:sz w:val="23"/>
          <w:szCs w:val="23"/>
          <w:lang w:val="en-US" w:eastAsia="zh-CN" w:bidi="ar-SA"/>
        </w:rPr>
        <w:t xml:space="preserve"> </w:t>
      </w:r>
    </w:p>
    <w:p w14:paraId="318D3B93" w14:textId="77777777" w:rsidR="00227EAF" w:rsidRDefault="00227EAF">
      <w:pPr>
        <w:pStyle w:val="fulltext-wrapfieldsullibox"/>
        <w:shd w:val="clear" w:color="auto" w:fill="F7F7F7"/>
        <w:spacing w:after="150" w:line="450" w:lineRule="atLeast"/>
        <w:ind w:left="450" w:right="450"/>
        <w:textAlignment w:val="baseline"/>
        <w:rPr>
          <w:rStyle w:val="fulltext-wrapfieldsulli"/>
          <w:rFonts w:ascii="宋体" w:eastAsia="宋体" w:hAnsi="宋体" w:cs="宋体"/>
          <w:sz w:val="23"/>
          <w:szCs w:val="23"/>
          <w:lang w:val="en-US" w:eastAsia="zh-CN" w:bidi="ar-SA"/>
        </w:rPr>
      </w:pPr>
      <w:r>
        <w:rPr>
          <w:rStyle w:val="fulltext-wrapfieldsulliboxstrong"/>
          <w:rFonts w:ascii="宋体" w:eastAsia="宋体" w:hAnsi="宋体" w:cs="宋体"/>
          <w:sz w:val="23"/>
          <w:szCs w:val="23"/>
          <w:lang w:val="en-US" w:eastAsia="zh-CN" w:bidi="ar-SA"/>
        </w:rPr>
        <w:t>公布日期：</w:t>
      </w:r>
      <w:r>
        <w:rPr>
          <w:rStyle w:val="fulltext-wrapfieldsulli"/>
          <w:rFonts w:ascii="宋体" w:eastAsia="宋体" w:hAnsi="宋体" w:cs="宋体"/>
          <w:sz w:val="23"/>
          <w:szCs w:val="23"/>
          <w:lang w:val="en-US" w:eastAsia="zh-CN" w:bidi="ar-SA"/>
        </w:rPr>
        <w:t xml:space="preserve">2023.09.20 </w:t>
      </w:r>
    </w:p>
    <w:p w14:paraId="12335231" w14:textId="77777777" w:rsidR="00227EAF" w:rsidRDefault="00227EAF">
      <w:pPr>
        <w:pStyle w:val="fulltext-wrapfieldsullibox"/>
        <w:shd w:val="clear" w:color="auto" w:fill="F7F7F7"/>
        <w:spacing w:after="150" w:line="450" w:lineRule="atLeast"/>
        <w:ind w:left="450" w:right="450"/>
        <w:textAlignment w:val="baseline"/>
        <w:rPr>
          <w:rStyle w:val="fulltext-wrapfieldsulli"/>
          <w:rFonts w:ascii="宋体" w:eastAsia="宋体" w:hAnsi="宋体" w:cs="宋体"/>
          <w:sz w:val="23"/>
          <w:szCs w:val="23"/>
          <w:lang w:val="en-US" w:eastAsia="zh-CN" w:bidi="ar-SA"/>
        </w:rPr>
      </w:pPr>
      <w:r>
        <w:rPr>
          <w:rStyle w:val="fulltext-wrapfieldsulliboxstrong"/>
          <w:rFonts w:ascii="宋体" w:eastAsia="宋体" w:hAnsi="宋体" w:cs="宋体"/>
          <w:sz w:val="23"/>
          <w:szCs w:val="23"/>
          <w:lang w:val="en-US" w:eastAsia="zh-CN" w:bidi="ar-SA"/>
        </w:rPr>
        <w:t>施行日期：</w:t>
      </w:r>
      <w:r>
        <w:rPr>
          <w:rStyle w:val="fulltext-wrapfieldsulli"/>
          <w:rFonts w:ascii="宋体" w:eastAsia="宋体" w:hAnsi="宋体" w:cs="宋体"/>
          <w:sz w:val="23"/>
          <w:szCs w:val="23"/>
          <w:lang w:val="en-US" w:eastAsia="zh-CN" w:bidi="ar-SA"/>
        </w:rPr>
        <w:t xml:space="preserve">2023.09.20 </w:t>
      </w:r>
    </w:p>
    <w:p w14:paraId="55E4E8D5" w14:textId="77777777" w:rsidR="00227EAF" w:rsidRDefault="00227EAF">
      <w:pPr>
        <w:pStyle w:val="fulltext-wrapfieldsullibox"/>
        <w:shd w:val="clear" w:color="auto" w:fill="F7F7F7"/>
        <w:spacing w:after="150" w:line="450" w:lineRule="atLeast"/>
        <w:ind w:left="450" w:right="450"/>
        <w:textAlignment w:val="baseline"/>
        <w:rPr>
          <w:rStyle w:val="fulltext-wrapfieldsulli"/>
          <w:rFonts w:ascii="宋体" w:eastAsia="宋体" w:hAnsi="宋体" w:cs="宋体"/>
          <w:sz w:val="23"/>
          <w:szCs w:val="23"/>
          <w:lang w:val="en-US" w:eastAsia="zh-CN" w:bidi="ar-SA"/>
        </w:rPr>
      </w:pPr>
      <w:r>
        <w:rPr>
          <w:rStyle w:val="fulltext-wrapfieldsulliboxstrong"/>
          <w:rFonts w:ascii="宋体" w:eastAsia="宋体" w:hAnsi="宋体" w:cs="宋体"/>
          <w:sz w:val="23"/>
          <w:szCs w:val="23"/>
          <w:lang w:val="en-US" w:eastAsia="zh-CN" w:bidi="ar-SA"/>
        </w:rPr>
        <w:t>时效性：</w:t>
      </w:r>
      <w:r>
        <w:rPr>
          <w:rStyle w:val="fulltext-wrapfieldsulli"/>
          <w:rFonts w:ascii="宋体" w:eastAsia="宋体" w:hAnsi="宋体" w:cs="宋体"/>
          <w:sz w:val="23"/>
          <w:szCs w:val="23"/>
          <w:lang w:val="en-US" w:eastAsia="zh-CN" w:bidi="ar-SA"/>
        </w:rPr>
        <w:t xml:space="preserve"> </w:t>
      </w:r>
      <w:hyperlink r:id="rId11" w:tgtFrame="_blank" w:history="1">
        <w:r>
          <w:rPr>
            <w:rStyle w:val="fulltext-wrapfieldsullia"/>
            <w:rFonts w:ascii="宋体" w:eastAsia="宋体" w:hAnsi="宋体" w:cs="宋体"/>
            <w:sz w:val="23"/>
            <w:szCs w:val="23"/>
            <w:lang w:val="en-US" w:eastAsia="zh-CN" w:bidi="ar-SA"/>
          </w:rPr>
          <w:t>现行有效</w:t>
        </w:r>
      </w:hyperlink>
      <w:r>
        <w:rPr>
          <w:rStyle w:val="fulltext-wrapfieldsullispan"/>
          <w:rFonts w:ascii="宋体" w:eastAsia="宋体" w:hAnsi="宋体" w:cs="宋体"/>
          <w:color w:val="999999"/>
          <w:sz w:val="23"/>
          <w:szCs w:val="23"/>
          <w:lang w:val="en-US" w:eastAsia="zh-CN" w:bidi="ar-SA"/>
        </w:rPr>
        <w:t xml:space="preserve"> </w:t>
      </w:r>
    </w:p>
    <w:p w14:paraId="49C514B6" w14:textId="77777777" w:rsidR="00227EAF" w:rsidRDefault="00227EAF">
      <w:pPr>
        <w:pStyle w:val="fulltext-wrapfieldsullibox"/>
        <w:shd w:val="clear" w:color="auto" w:fill="F7F7F7"/>
        <w:spacing w:after="150" w:line="450" w:lineRule="atLeast"/>
        <w:ind w:left="450" w:right="450"/>
        <w:textAlignment w:val="baseline"/>
        <w:rPr>
          <w:rStyle w:val="fulltext-wrapfieldsulli"/>
          <w:rFonts w:ascii="宋体" w:eastAsia="宋体" w:hAnsi="宋体" w:cs="宋体"/>
          <w:sz w:val="23"/>
          <w:szCs w:val="23"/>
          <w:lang w:val="en-US" w:eastAsia="zh-CN" w:bidi="ar-SA"/>
        </w:rPr>
      </w:pPr>
      <w:r>
        <w:rPr>
          <w:rStyle w:val="fulltext-wrapfieldsulliboxstrong"/>
          <w:rFonts w:ascii="宋体" w:eastAsia="宋体" w:hAnsi="宋体" w:cs="宋体"/>
          <w:sz w:val="23"/>
          <w:szCs w:val="23"/>
          <w:lang w:val="en-US" w:eastAsia="zh-CN" w:bidi="ar-SA"/>
        </w:rPr>
        <w:t>效力位阶：</w:t>
      </w:r>
      <w:r>
        <w:rPr>
          <w:rStyle w:val="fulltext-wrapfieldsulli"/>
          <w:rFonts w:ascii="宋体" w:eastAsia="宋体" w:hAnsi="宋体" w:cs="宋体"/>
          <w:sz w:val="23"/>
          <w:szCs w:val="23"/>
          <w:lang w:val="en-US" w:eastAsia="zh-CN" w:bidi="ar-SA"/>
        </w:rPr>
        <w:t xml:space="preserve"> </w:t>
      </w:r>
      <w:hyperlink r:id="rId12" w:tgtFrame="_blank" w:history="1">
        <w:r>
          <w:rPr>
            <w:rStyle w:val="fulltext-wrapfieldsullia"/>
            <w:rFonts w:ascii="宋体" w:eastAsia="宋体" w:hAnsi="宋体" w:cs="宋体"/>
            <w:sz w:val="23"/>
            <w:szCs w:val="23"/>
            <w:lang w:val="en-US" w:eastAsia="zh-CN" w:bidi="ar-SA"/>
          </w:rPr>
          <w:t>司法解释性质文件</w:t>
        </w:r>
      </w:hyperlink>
      <w:r>
        <w:rPr>
          <w:rStyle w:val="fulltext-wrapfieldsullispan"/>
          <w:rFonts w:ascii="宋体" w:eastAsia="宋体" w:hAnsi="宋体" w:cs="宋体"/>
          <w:color w:val="999999"/>
          <w:sz w:val="23"/>
          <w:szCs w:val="23"/>
          <w:lang w:val="en-US" w:eastAsia="zh-CN" w:bidi="ar-SA"/>
        </w:rPr>
        <w:t xml:space="preserve"> </w:t>
      </w:r>
    </w:p>
    <w:p w14:paraId="28B86216" w14:textId="77777777" w:rsidR="00227EAF" w:rsidRDefault="00227EAF">
      <w:pPr>
        <w:pStyle w:val="fulltext-wrapfieldsullibox"/>
        <w:shd w:val="clear" w:color="auto" w:fill="F7F7F7"/>
        <w:spacing w:after="150" w:line="450" w:lineRule="atLeast"/>
        <w:ind w:left="450" w:right="450"/>
        <w:textAlignment w:val="baseline"/>
        <w:rPr>
          <w:rStyle w:val="fulltext-wrapfieldsulli"/>
          <w:rFonts w:ascii="宋体" w:eastAsia="宋体" w:hAnsi="宋体" w:cs="宋体"/>
          <w:sz w:val="23"/>
          <w:szCs w:val="23"/>
          <w:lang w:val="en-US" w:eastAsia="zh-CN" w:bidi="ar-SA"/>
        </w:rPr>
      </w:pPr>
      <w:r>
        <w:rPr>
          <w:rStyle w:val="fulltext-wrapfieldsulliboxstrong"/>
          <w:rFonts w:ascii="宋体" w:eastAsia="宋体" w:hAnsi="宋体" w:cs="宋体"/>
          <w:sz w:val="23"/>
          <w:szCs w:val="23"/>
          <w:lang w:val="en-US" w:eastAsia="zh-CN" w:bidi="ar-SA"/>
        </w:rPr>
        <w:t>法规类别：</w:t>
      </w:r>
      <w:r>
        <w:rPr>
          <w:rStyle w:val="fulltext-wrapfieldsulli"/>
          <w:rFonts w:ascii="宋体" w:eastAsia="宋体" w:hAnsi="宋体" w:cs="宋体"/>
          <w:sz w:val="23"/>
          <w:szCs w:val="23"/>
          <w:lang w:val="en-US" w:eastAsia="zh-CN" w:bidi="ar-SA"/>
        </w:rPr>
        <w:t xml:space="preserve"> </w:t>
      </w:r>
      <w:hyperlink r:id="rId13" w:tgtFrame="_blank" w:history="1">
        <w:r>
          <w:rPr>
            <w:rStyle w:val="fulltext-wrapfieldsullia"/>
            <w:rFonts w:ascii="宋体" w:eastAsia="宋体" w:hAnsi="宋体" w:cs="宋体"/>
            <w:sz w:val="23"/>
            <w:szCs w:val="23"/>
            <w:lang w:val="en-US" w:eastAsia="zh-CN" w:bidi="ar-SA"/>
          </w:rPr>
          <w:t>网络安全管理</w:t>
        </w:r>
      </w:hyperlink>
      <w:r>
        <w:rPr>
          <w:rStyle w:val="fulltext-wrapfieldsullispan"/>
          <w:rFonts w:ascii="宋体" w:eastAsia="宋体" w:hAnsi="宋体" w:cs="宋体"/>
          <w:color w:val="999999"/>
          <w:sz w:val="23"/>
          <w:szCs w:val="23"/>
          <w:lang w:val="en-US" w:eastAsia="zh-CN" w:bidi="ar-SA"/>
        </w:rPr>
        <w:t xml:space="preserve"> </w:t>
      </w:r>
    </w:p>
    <w:p w14:paraId="4497A2E9" w14:textId="77777777" w:rsidR="00227EAF" w:rsidRDefault="00227EAF">
      <w:pPr>
        <w:pStyle w:val="fulltext-wrapfieldsullibox"/>
        <w:shd w:val="clear" w:color="auto" w:fill="F7F7F7"/>
        <w:spacing w:after="150" w:line="450" w:lineRule="atLeast"/>
        <w:ind w:left="450" w:right="450"/>
        <w:textAlignment w:val="baseline"/>
        <w:rPr>
          <w:rStyle w:val="fulltext-wrapfieldsulrow"/>
          <w:rFonts w:ascii="宋体" w:eastAsia="宋体" w:hAnsi="宋体" w:cs="宋体"/>
          <w:color w:val="999999"/>
          <w:sz w:val="23"/>
          <w:szCs w:val="23"/>
          <w:lang w:val="en-US" w:eastAsia="zh-CN" w:bidi="ar-SA"/>
        </w:rPr>
      </w:pPr>
      <w:r>
        <w:rPr>
          <w:rStyle w:val="fulltext-wrapfieldsulliboxstrong"/>
          <w:rFonts w:ascii="宋体" w:eastAsia="宋体" w:hAnsi="宋体" w:cs="宋体"/>
          <w:sz w:val="23"/>
          <w:szCs w:val="23"/>
          <w:lang w:val="en-US" w:eastAsia="zh-CN" w:bidi="ar-SA"/>
        </w:rPr>
        <w:t>专题分类：</w:t>
      </w:r>
      <w:r>
        <w:rPr>
          <w:rStyle w:val="fulltext-wrapfieldsulrow"/>
          <w:rFonts w:ascii="宋体" w:eastAsia="宋体" w:hAnsi="宋体" w:cs="宋体"/>
          <w:color w:val="999999"/>
          <w:sz w:val="23"/>
          <w:szCs w:val="23"/>
          <w:lang w:val="en-US" w:eastAsia="zh-CN" w:bidi="ar-SA"/>
        </w:rPr>
        <w:t xml:space="preserve"> </w:t>
      </w:r>
      <w:hyperlink r:id="rId14" w:tgtFrame="_blank" w:history="1">
        <w:r>
          <w:rPr>
            <w:rStyle w:val="fulltext-wrapfieldsullia"/>
            <w:rFonts w:ascii="宋体" w:eastAsia="宋体" w:hAnsi="宋体" w:cs="宋体"/>
            <w:sz w:val="23"/>
            <w:szCs w:val="23"/>
            <w:lang w:val="en-US" w:eastAsia="zh-CN" w:bidi="ar-SA"/>
          </w:rPr>
          <w:t>网络犯罪</w:t>
        </w:r>
      </w:hyperlink>
      <w:r>
        <w:rPr>
          <w:rStyle w:val="fulltext-wrapfieldsullispan"/>
          <w:rFonts w:ascii="宋体" w:eastAsia="宋体" w:hAnsi="宋体" w:cs="宋体"/>
          <w:color w:val="999999"/>
          <w:sz w:val="23"/>
          <w:szCs w:val="23"/>
          <w:lang w:val="en-US" w:eastAsia="zh-CN" w:bidi="ar-SA"/>
        </w:rPr>
        <w:t xml:space="preserve"> </w:t>
      </w:r>
      <w:hyperlink r:id="rId15" w:tgtFrame="_blank" w:history="1">
        <w:r>
          <w:rPr>
            <w:rStyle w:val="fulltext-wrapfieldsullia"/>
            <w:rFonts w:ascii="宋体" w:eastAsia="宋体" w:hAnsi="宋体" w:cs="宋体"/>
            <w:sz w:val="23"/>
            <w:szCs w:val="23"/>
            <w:lang w:val="en-US" w:eastAsia="zh-CN" w:bidi="ar-SA"/>
          </w:rPr>
          <w:t>认罪认罚从宽制度</w:t>
        </w:r>
      </w:hyperlink>
      <w:r>
        <w:rPr>
          <w:rStyle w:val="fulltext-wrapfieldsullispan"/>
          <w:rFonts w:ascii="宋体" w:eastAsia="宋体" w:hAnsi="宋体" w:cs="宋体"/>
          <w:color w:val="999999"/>
          <w:sz w:val="23"/>
          <w:szCs w:val="23"/>
          <w:lang w:val="en-US" w:eastAsia="zh-CN" w:bidi="ar-SA"/>
        </w:rPr>
        <w:t xml:space="preserve"> </w:t>
      </w:r>
    </w:p>
    <w:p w14:paraId="085191F9" w14:textId="77777777" w:rsidR="00227EAF" w:rsidRDefault="00227EAF">
      <w:pPr>
        <w:ind w:left="375" w:right="375"/>
        <w:rPr>
          <w:rFonts w:ascii="Arial" w:eastAsia="Arial" w:hAnsi="Arial" w:cs="Arial"/>
          <w:lang w:val="en-US" w:eastAsia="zh-CN" w:bidi="ar-SA"/>
        </w:rPr>
      </w:pPr>
      <w:r>
        <w:rPr>
          <w:rFonts w:ascii="Arial" w:eastAsia="Arial" w:hAnsi="Arial" w:cs="Arial"/>
          <w:lang w:val="en-US" w:eastAsia="zh-CN" w:bidi="ar-SA"/>
        </w:rPr>
        <w:br/>
      </w:r>
    </w:p>
    <w:p w14:paraId="3C59C251" w14:textId="77777777" w:rsidR="00227EAF" w:rsidRDefault="00227EAF">
      <w:pPr>
        <w:pStyle w:val="p"/>
        <w:spacing w:line="600" w:lineRule="atLeast"/>
        <w:ind w:left="375" w:right="375"/>
        <w:jc w:val="center"/>
        <w:rPr>
          <w:rFonts w:ascii="宋体" w:eastAsia="宋体" w:hAnsi="宋体" w:cs="宋体"/>
          <w:color w:val="000000"/>
          <w:sz w:val="27"/>
          <w:szCs w:val="27"/>
          <w:lang w:val="en-US" w:eastAsia="zh-CN" w:bidi="ar-SA"/>
        </w:rPr>
      </w:pPr>
      <w:r>
        <w:rPr>
          <w:rFonts w:ascii="宋体" w:eastAsia="宋体" w:hAnsi="宋体" w:cs="宋体"/>
          <w:color w:val="000000"/>
          <w:sz w:val="27"/>
          <w:szCs w:val="27"/>
          <w:lang w:val="en-US" w:eastAsia="zh-CN" w:bidi="ar-SA"/>
        </w:rPr>
        <w:t>最高人民法院、最高人民检察院、公安部印发《关于依法惩治网络暴力违法犯罪的指导意见》的通知</w:t>
      </w:r>
      <w:r>
        <w:rPr>
          <w:rFonts w:ascii="宋体" w:eastAsia="宋体" w:hAnsi="宋体" w:cs="宋体"/>
          <w:color w:val="000000"/>
          <w:sz w:val="27"/>
          <w:szCs w:val="27"/>
          <w:lang w:val="en-US" w:eastAsia="zh-CN" w:bidi="ar-SA"/>
        </w:rPr>
        <w:br/>
      </w:r>
      <w:r>
        <w:rPr>
          <w:rFonts w:ascii="宋体" w:eastAsia="宋体" w:hAnsi="宋体" w:cs="宋体"/>
          <w:color w:val="000000"/>
          <w:sz w:val="27"/>
          <w:szCs w:val="27"/>
          <w:lang w:val="en-US" w:eastAsia="zh-CN" w:bidi="ar-SA"/>
        </w:rPr>
        <w:t>（法发〔</w:t>
      </w:r>
      <w:r>
        <w:rPr>
          <w:rFonts w:ascii="宋体" w:eastAsia="宋体" w:hAnsi="宋体" w:cs="宋体"/>
          <w:color w:val="000000"/>
          <w:sz w:val="27"/>
          <w:szCs w:val="27"/>
          <w:lang w:val="en-US" w:eastAsia="zh-CN" w:bidi="ar-SA"/>
        </w:rPr>
        <w:t>2023</w:t>
      </w:r>
      <w:r>
        <w:rPr>
          <w:rFonts w:ascii="宋体" w:eastAsia="宋体" w:hAnsi="宋体" w:cs="宋体"/>
          <w:color w:val="000000"/>
          <w:sz w:val="27"/>
          <w:szCs w:val="27"/>
          <w:lang w:val="en-US" w:eastAsia="zh-CN" w:bidi="ar-SA"/>
        </w:rPr>
        <w:t>〕</w:t>
      </w:r>
      <w:r>
        <w:rPr>
          <w:rFonts w:ascii="宋体" w:eastAsia="宋体" w:hAnsi="宋体" w:cs="宋体"/>
          <w:color w:val="000000"/>
          <w:sz w:val="27"/>
          <w:szCs w:val="27"/>
          <w:lang w:val="en-US" w:eastAsia="zh-CN" w:bidi="ar-SA"/>
        </w:rPr>
        <w:t>14</w:t>
      </w:r>
      <w:r>
        <w:rPr>
          <w:rFonts w:ascii="宋体" w:eastAsia="宋体" w:hAnsi="宋体" w:cs="宋体"/>
          <w:color w:val="000000"/>
          <w:sz w:val="27"/>
          <w:szCs w:val="27"/>
          <w:lang w:val="en-US" w:eastAsia="zh-CN" w:bidi="ar-SA"/>
        </w:rPr>
        <w:t>号）</w:t>
      </w:r>
    </w:p>
    <w:p w14:paraId="5A80747E" w14:textId="77777777" w:rsidR="00227EAF" w:rsidRDefault="00227EAF">
      <w:pPr>
        <w:pStyle w:val="fulltext-wrapfulltextTiaoYinV2"/>
        <w:spacing w:before="150"/>
        <w:ind w:left="375" w:right="375"/>
        <w:textAlignment w:val="baseline"/>
        <w:rPr>
          <w:rFonts w:ascii="宋体" w:eastAsia="宋体" w:hAnsi="宋体" w:cs="宋体"/>
          <w:lang w:val="en-US" w:eastAsia="zh-CN" w:bidi="ar-SA"/>
        </w:rPr>
      </w:pPr>
      <w:r>
        <w:rPr>
          <w:rFonts w:ascii="宋体" w:eastAsia="宋体" w:hAnsi="宋体" w:cs="宋体"/>
          <w:lang w:val="en-US" w:eastAsia="zh-CN" w:bidi="ar-SA"/>
        </w:rPr>
        <w:br/>
      </w:r>
      <w:r>
        <w:rPr>
          <w:rFonts w:ascii="宋体" w:eastAsia="宋体" w:hAnsi="宋体" w:cs="宋体"/>
          <w:b w:val="0"/>
          <w:bCs w:val="0"/>
          <w:color w:val="000000"/>
          <w:sz w:val="27"/>
          <w:szCs w:val="27"/>
          <w:lang w:val="en-US" w:eastAsia="zh-CN" w:bidi="ar-SA"/>
        </w:rPr>
        <w:t>各省、自治区、直辖市高级人民法院、人民检察院、公安厅（局），解放军军事法院、军事检察院，新疆维吾尔自治区高级人民法院生产建设兵团分院、新疆生产建设兵团人民检察院、公安局：</w:t>
      </w:r>
      <w:r>
        <w:rPr>
          <w:rFonts w:ascii="宋体" w:eastAsia="宋体" w:hAnsi="宋体" w:cs="宋体"/>
          <w:b w:val="0"/>
          <w:bCs w:val="0"/>
          <w:color w:val="000000"/>
          <w:sz w:val="27"/>
          <w:szCs w:val="27"/>
          <w:lang w:val="en-US" w:eastAsia="zh-CN" w:bidi="ar-SA"/>
        </w:rPr>
        <w:br/>
      </w:r>
      <w:r>
        <w:rPr>
          <w:rFonts w:ascii="宋体" w:eastAsia="宋体" w:hAnsi="宋体" w:cs="宋体"/>
          <w:b w:val="0"/>
          <w:bCs w:val="0"/>
          <w:color w:val="000000"/>
          <w:sz w:val="27"/>
          <w:szCs w:val="27"/>
          <w:lang w:val="en-US" w:eastAsia="zh-CN" w:bidi="ar-SA"/>
        </w:rPr>
        <w:t xml:space="preserve">　　现将《关于依法惩治网络暴力违法犯罪的指导意见》予以印发，请认真贯彻执行。执行中遇到的重大问题，请分别报告最高人民法院、最高人民检察院、公安部。</w:t>
      </w:r>
      <w:r>
        <w:rPr>
          <w:rFonts w:ascii="宋体" w:eastAsia="宋体" w:hAnsi="宋体" w:cs="宋体"/>
          <w:b w:val="0"/>
          <w:bCs w:val="0"/>
          <w:color w:val="000000"/>
          <w:sz w:val="27"/>
          <w:szCs w:val="27"/>
          <w:lang w:val="en-US" w:eastAsia="zh-CN" w:bidi="ar-SA"/>
        </w:rPr>
        <w:t xml:space="preserve"> </w:t>
      </w:r>
    </w:p>
    <w:p w14:paraId="0D01E22A" w14:textId="77777777" w:rsidR="00227EAF" w:rsidRDefault="00227EAF">
      <w:pPr>
        <w:pStyle w:val="div"/>
        <w:spacing w:line="600" w:lineRule="atLeast"/>
        <w:ind w:left="375" w:right="375"/>
        <w:jc w:val="right"/>
        <w:rPr>
          <w:rFonts w:ascii="宋体" w:eastAsia="宋体" w:hAnsi="宋体" w:cs="宋体"/>
          <w:color w:val="000000"/>
          <w:sz w:val="27"/>
          <w:szCs w:val="27"/>
          <w:lang w:val="en-US" w:eastAsia="zh-CN" w:bidi="ar-SA"/>
        </w:rPr>
      </w:pPr>
      <w:r>
        <w:rPr>
          <w:rFonts w:ascii="宋体" w:eastAsia="宋体" w:hAnsi="宋体" w:cs="宋体"/>
          <w:color w:val="000000"/>
          <w:sz w:val="27"/>
          <w:szCs w:val="27"/>
          <w:lang w:val="en-US" w:eastAsia="zh-CN" w:bidi="ar-SA"/>
        </w:rPr>
        <w:lastRenderedPageBreak/>
        <w:t>最高人民法院</w:t>
      </w:r>
      <w:r>
        <w:rPr>
          <w:rFonts w:ascii="宋体" w:eastAsia="宋体" w:hAnsi="宋体" w:cs="宋体"/>
          <w:color w:val="000000"/>
          <w:sz w:val="27"/>
          <w:szCs w:val="27"/>
          <w:lang w:val="en-US" w:eastAsia="zh-CN" w:bidi="ar-SA"/>
        </w:rPr>
        <w:br/>
      </w:r>
      <w:r>
        <w:rPr>
          <w:rFonts w:ascii="宋体" w:eastAsia="宋体" w:hAnsi="宋体" w:cs="宋体"/>
          <w:color w:val="000000"/>
          <w:sz w:val="27"/>
          <w:szCs w:val="27"/>
          <w:lang w:val="en-US" w:eastAsia="zh-CN" w:bidi="ar-SA"/>
        </w:rPr>
        <w:t>最高人民检察院</w:t>
      </w:r>
      <w:r>
        <w:rPr>
          <w:rFonts w:ascii="宋体" w:eastAsia="宋体" w:hAnsi="宋体" w:cs="宋体"/>
          <w:color w:val="000000"/>
          <w:sz w:val="27"/>
          <w:szCs w:val="27"/>
          <w:lang w:val="en-US" w:eastAsia="zh-CN" w:bidi="ar-SA"/>
        </w:rPr>
        <w:br/>
      </w:r>
      <w:r>
        <w:rPr>
          <w:rFonts w:ascii="宋体" w:eastAsia="宋体" w:hAnsi="宋体" w:cs="宋体"/>
          <w:color w:val="000000"/>
          <w:sz w:val="27"/>
          <w:szCs w:val="27"/>
          <w:lang w:val="en-US" w:eastAsia="zh-CN" w:bidi="ar-SA"/>
        </w:rPr>
        <w:t>公安部</w:t>
      </w:r>
      <w:r>
        <w:rPr>
          <w:rFonts w:ascii="宋体" w:eastAsia="宋体" w:hAnsi="宋体" w:cs="宋体"/>
          <w:color w:val="000000"/>
          <w:sz w:val="27"/>
          <w:szCs w:val="27"/>
          <w:lang w:val="en-US" w:eastAsia="zh-CN" w:bidi="ar-SA"/>
        </w:rPr>
        <w:br/>
        <w:t>2023</w:t>
      </w:r>
      <w:r>
        <w:rPr>
          <w:rFonts w:ascii="宋体" w:eastAsia="宋体" w:hAnsi="宋体" w:cs="宋体"/>
          <w:color w:val="000000"/>
          <w:sz w:val="27"/>
          <w:szCs w:val="27"/>
          <w:lang w:val="en-US" w:eastAsia="zh-CN" w:bidi="ar-SA"/>
        </w:rPr>
        <w:t>年</w:t>
      </w:r>
      <w:r>
        <w:rPr>
          <w:rFonts w:ascii="宋体" w:eastAsia="宋体" w:hAnsi="宋体" w:cs="宋体"/>
          <w:color w:val="000000"/>
          <w:sz w:val="27"/>
          <w:szCs w:val="27"/>
          <w:lang w:val="en-US" w:eastAsia="zh-CN" w:bidi="ar-SA"/>
        </w:rPr>
        <w:t>9</w:t>
      </w:r>
      <w:r>
        <w:rPr>
          <w:rFonts w:ascii="宋体" w:eastAsia="宋体" w:hAnsi="宋体" w:cs="宋体"/>
          <w:color w:val="000000"/>
          <w:sz w:val="27"/>
          <w:szCs w:val="27"/>
          <w:lang w:val="en-US" w:eastAsia="zh-CN" w:bidi="ar-SA"/>
        </w:rPr>
        <w:t>月</w:t>
      </w:r>
      <w:r>
        <w:rPr>
          <w:rFonts w:ascii="宋体" w:eastAsia="宋体" w:hAnsi="宋体" w:cs="宋体"/>
          <w:color w:val="000000"/>
          <w:sz w:val="27"/>
          <w:szCs w:val="27"/>
          <w:lang w:val="en-US" w:eastAsia="zh-CN" w:bidi="ar-SA"/>
        </w:rPr>
        <w:t>20</w:t>
      </w:r>
      <w:r>
        <w:rPr>
          <w:rFonts w:ascii="宋体" w:eastAsia="宋体" w:hAnsi="宋体" w:cs="宋体"/>
          <w:color w:val="000000"/>
          <w:sz w:val="27"/>
          <w:szCs w:val="27"/>
          <w:lang w:val="en-US" w:eastAsia="zh-CN" w:bidi="ar-SA"/>
        </w:rPr>
        <w:t>日</w:t>
      </w:r>
    </w:p>
    <w:p w14:paraId="1C4E1750" w14:textId="77777777" w:rsidR="00227EAF" w:rsidRDefault="00227EAF">
      <w:pPr>
        <w:spacing w:line="600" w:lineRule="atLeast"/>
        <w:ind w:left="375" w:right="375"/>
        <w:rPr>
          <w:rFonts w:ascii="宋体" w:eastAsia="宋体" w:hAnsi="宋体" w:cs="宋体"/>
          <w:color w:val="000000"/>
          <w:sz w:val="27"/>
          <w:szCs w:val="27"/>
          <w:lang w:val="en-US" w:eastAsia="zh-CN" w:bidi="ar-SA"/>
        </w:rPr>
      </w:pPr>
      <w:r>
        <w:rPr>
          <w:rFonts w:ascii="宋体" w:eastAsia="宋体" w:hAnsi="宋体" w:cs="宋体"/>
          <w:color w:val="000000"/>
          <w:sz w:val="27"/>
          <w:szCs w:val="27"/>
          <w:lang w:val="en-US" w:eastAsia="zh-CN" w:bidi="ar-SA"/>
        </w:rPr>
        <w:br/>
      </w:r>
      <w:r>
        <w:rPr>
          <w:rFonts w:ascii="宋体" w:eastAsia="宋体" w:hAnsi="宋体" w:cs="宋体"/>
          <w:color w:val="000000"/>
          <w:sz w:val="27"/>
          <w:szCs w:val="27"/>
          <w:lang w:val="en-US" w:eastAsia="zh-CN" w:bidi="ar-SA"/>
        </w:rPr>
        <w:t xml:space="preserve">　</w:t>
      </w:r>
      <w:r>
        <w:rPr>
          <w:rFonts w:ascii="宋体" w:eastAsia="宋体" w:hAnsi="宋体" w:cs="宋体"/>
          <w:color w:val="000000"/>
          <w:sz w:val="27"/>
          <w:szCs w:val="27"/>
          <w:lang w:val="en-US" w:eastAsia="zh-CN" w:bidi="ar-SA"/>
        </w:rPr>
        <w:t xml:space="preserve"> </w:t>
      </w:r>
    </w:p>
    <w:p w14:paraId="7AE1186C" w14:textId="77777777" w:rsidR="00227EAF" w:rsidRDefault="00227EAF">
      <w:pPr>
        <w:pStyle w:val="div"/>
        <w:spacing w:line="600" w:lineRule="atLeast"/>
        <w:ind w:left="375" w:right="375"/>
        <w:jc w:val="center"/>
        <w:rPr>
          <w:rFonts w:ascii="宋体" w:eastAsia="宋体" w:hAnsi="宋体" w:cs="宋体"/>
          <w:color w:val="000000"/>
          <w:sz w:val="27"/>
          <w:szCs w:val="27"/>
          <w:lang w:val="en-US" w:eastAsia="zh-CN" w:bidi="ar-SA"/>
        </w:rPr>
      </w:pPr>
      <w:r>
        <w:rPr>
          <w:rFonts w:ascii="宋体" w:eastAsia="宋体" w:hAnsi="宋体" w:cs="宋体"/>
          <w:color w:val="000000"/>
          <w:sz w:val="27"/>
          <w:szCs w:val="27"/>
          <w:lang w:val="en-US" w:eastAsia="zh-CN" w:bidi="ar-SA"/>
        </w:rPr>
        <w:t>最高人民法院、最高人民检察院、公安部</w:t>
      </w:r>
      <w:r>
        <w:rPr>
          <w:rFonts w:ascii="宋体" w:eastAsia="宋体" w:hAnsi="宋体" w:cs="宋体"/>
          <w:color w:val="000000"/>
          <w:sz w:val="27"/>
          <w:szCs w:val="27"/>
          <w:lang w:val="en-US" w:eastAsia="zh-CN" w:bidi="ar-SA"/>
        </w:rPr>
        <w:br/>
      </w:r>
      <w:r>
        <w:rPr>
          <w:rFonts w:ascii="宋体" w:eastAsia="宋体" w:hAnsi="宋体" w:cs="宋体"/>
          <w:color w:val="000000"/>
          <w:sz w:val="27"/>
          <w:szCs w:val="27"/>
          <w:lang w:val="en-US" w:eastAsia="zh-CN" w:bidi="ar-SA"/>
        </w:rPr>
        <w:t>关于依法惩治网络暴力违法犯罪的指导意见</w:t>
      </w:r>
    </w:p>
    <w:p w14:paraId="2872E890" w14:textId="77777777" w:rsidR="00227EAF" w:rsidRDefault="00227EAF">
      <w:pPr>
        <w:spacing w:after="300" w:line="600" w:lineRule="atLeast"/>
        <w:ind w:left="375" w:right="375"/>
        <w:rPr>
          <w:rFonts w:ascii="宋体" w:eastAsia="宋体" w:hAnsi="宋体" w:cs="宋体"/>
          <w:color w:val="000000"/>
          <w:sz w:val="27"/>
          <w:szCs w:val="27"/>
          <w:lang w:val="en-US" w:eastAsia="zh-CN" w:bidi="ar-SA"/>
        </w:rPr>
      </w:pPr>
      <w:r>
        <w:rPr>
          <w:rFonts w:ascii="宋体" w:eastAsia="宋体" w:hAnsi="宋体" w:cs="宋体"/>
          <w:color w:val="000000"/>
          <w:sz w:val="27"/>
          <w:szCs w:val="27"/>
          <w:lang w:val="en-US" w:eastAsia="zh-CN" w:bidi="ar-SA"/>
        </w:rPr>
        <w:br/>
      </w:r>
      <w:r>
        <w:rPr>
          <w:rFonts w:ascii="宋体" w:eastAsia="宋体" w:hAnsi="宋体" w:cs="宋体"/>
          <w:color w:val="000000"/>
          <w:sz w:val="27"/>
          <w:szCs w:val="27"/>
          <w:lang w:val="en-US" w:eastAsia="zh-CN" w:bidi="ar-SA"/>
        </w:rPr>
        <w:t xml:space="preserve">　　为依法惩治网络暴力违法犯罪活动，有效维护公民人格权益和网络秩序，根据</w:t>
      </w:r>
      <w:hyperlink r:id="rId16" w:history="1">
        <w:r>
          <w:rPr>
            <w:rStyle w:val="fulltext-wrapfulltexta"/>
            <w:rFonts w:ascii="宋体" w:eastAsia="宋体" w:hAnsi="宋体" w:cs="宋体"/>
            <w:sz w:val="27"/>
            <w:szCs w:val="27"/>
            <w:lang w:val="en-US" w:eastAsia="zh-CN" w:bidi="ar-SA"/>
          </w:rPr>
          <w:t>刑法</w:t>
        </w:r>
      </w:hyperlink>
      <w:r>
        <w:rPr>
          <w:rFonts w:ascii="宋体" w:eastAsia="宋体" w:hAnsi="宋体" w:cs="宋体"/>
          <w:color w:val="000000"/>
          <w:sz w:val="27"/>
          <w:szCs w:val="27"/>
          <w:lang w:val="en-US" w:eastAsia="zh-CN" w:bidi="ar-SA"/>
        </w:rPr>
        <w:t>、</w:t>
      </w:r>
      <w:hyperlink r:id="rId17" w:history="1">
        <w:r>
          <w:rPr>
            <w:rStyle w:val="fulltext-wrapfulltexta"/>
            <w:rFonts w:ascii="宋体" w:eastAsia="宋体" w:hAnsi="宋体" w:cs="宋体"/>
            <w:sz w:val="27"/>
            <w:szCs w:val="27"/>
            <w:lang w:val="en-US" w:eastAsia="zh-CN" w:bidi="ar-SA"/>
          </w:rPr>
          <w:t>刑事诉讼法</w:t>
        </w:r>
      </w:hyperlink>
      <w:r>
        <w:rPr>
          <w:rFonts w:ascii="宋体" w:eastAsia="宋体" w:hAnsi="宋体" w:cs="宋体"/>
          <w:color w:val="000000"/>
          <w:sz w:val="27"/>
          <w:szCs w:val="27"/>
          <w:lang w:val="en-US" w:eastAsia="zh-CN" w:bidi="ar-SA"/>
        </w:rPr>
        <w:t>、</w:t>
      </w:r>
      <w:hyperlink r:id="rId18" w:history="1">
        <w:r>
          <w:rPr>
            <w:rStyle w:val="fulltext-wrapfulltexta"/>
            <w:rFonts w:ascii="宋体" w:eastAsia="宋体" w:hAnsi="宋体" w:cs="宋体"/>
            <w:sz w:val="27"/>
            <w:szCs w:val="27"/>
            <w:lang w:val="en-US" w:eastAsia="zh-CN" w:bidi="ar-SA"/>
          </w:rPr>
          <w:t>民法典</w:t>
        </w:r>
      </w:hyperlink>
      <w:r>
        <w:rPr>
          <w:rFonts w:ascii="宋体" w:eastAsia="宋体" w:hAnsi="宋体" w:cs="宋体"/>
          <w:color w:val="000000"/>
          <w:sz w:val="27"/>
          <w:szCs w:val="27"/>
          <w:lang w:val="en-US" w:eastAsia="zh-CN" w:bidi="ar-SA"/>
        </w:rPr>
        <w:t>、</w:t>
      </w:r>
      <w:hyperlink r:id="rId19" w:history="1">
        <w:r>
          <w:rPr>
            <w:rStyle w:val="fulltext-wrapfulltexta"/>
            <w:rFonts w:ascii="宋体" w:eastAsia="宋体" w:hAnsi="宋体" w:cs="宋体"/>
            <w:sz w:val="27"/>
            <w:szCs w:val="27"/>
            <w:lang w:val="en-US" w:eastAsia="zh-CN" w:bidi="ar-SA"/>
          </w:rPr>
          <w:t>民事诉讼法</w:t>
        </w:r>
      </w:hyperlink>
      <w:r>
        <w:rPr>
          <w:rFonts w:ascii="宋体" w:eastAsia="宋体" w:hAnsi="宋体" w:cs="宋体"/>
          <w:color w:val="000000"/>
          <w:sz w:val="27"/>
          <w:szCs w:val="27"/>
          <w:lang w:val="en-US" w:eastAsia="zh-CN" w:bidi="ar-SA"/>
        </w:rPr>
        <w:t>、</w:t>
      </w:r>
      <w:hyperlink r:id="rId20" w:history="1">
        <w:r>
          <w:rPr>
            <w:rStyle w:val="fulltext-wrapfulltexta"/>
            <w:rFonts w:ascii="宋体" w:eastAsia="宋体" w:hAnsi="宋体" w:cs="宋体"/>
            <w:sz w:val="27"/>
            <w:szCs w:val="27"/>
            <w:lang w:val="en-US" w:eastAsia="zh-CN" w:bidi="ar-SA"/>
          </w:rPr>
          <w:t>个人信息保护法</w:t>
        </w:r>
      </w:hyperlink>
      <w:r>
        <w:rPr>
          <w:rFonts w:ascii="宋体" w:eastAsia="宋体" w:hAnsi="宋体" w:cs="宋体"/>
          <w:color w:val="000000"/>
          <w:sz w:val="27"/>
          <w:szCs w:val="27"/>
          <w:lang w:val="en-US" w:eastAsia="zh-CN" w:bidi="ar-SA"/>
        </w:rPr>
        <w:t>、</w:t>
      </w:r>
      <w:hyperlink r:id="rId21" w:history="1">
        <w:r>
          <w:rPr>
            <w:rStyle w:val="fulltext-wrapfulltexta"/>
            <w:rFonts w:ascii="宋体" w:eastAsia="宋体" w:hAnsi="宋体" w:cs="宋体"/>
            <w:sz w:val="27"/>
            <w:szCs w:val="27"/>
            <w:lang w:val="en-US" w:eastAsia="zh-CN" w:bidi="ar-SA"/>
          </w:rPr>
          <w:t>治安管理处罚法</w:t>
        </w:r>
      </w:hyperlink>
      <w:r>
        <w:rPr>
          <w:rFonts w:ascii="宋体" w:eastAsia="宋体" w:hAnsi="宋体" w:cs="宋体"/>
          <w:color w:val="000000"/>
          <w:sz w:val="27"/>
          <w:szCs w:val="27"/>
          <w:lang w:val="en-US" w:eastAsia="zh-CN" w:bidi="ar-SA"/>
        </w:rPr>
        <w:t>及《</w:t>
      </w:r>
      <w:hyperlink r:id="rId22" w:history="1">
        <w:r>
          <w:rPr>
            <w:rStyle w:val="fulltext-wrapfulltexta"/>
            <w:rFonts w:ascii="宋体" w:eastAsia="宋体" w:hAnsi="宋体" w:cs="宋体"/>
            <w:sz w:val="27"/>
            <w:szCs w:val="27"/>
            <w:lang w:val="en-US" w:eastAsia="zh-CN" w:bidi="ar-SA"/>
          </w:rPr>
          <w:t>最高人民法院、最高人民检察院关于办理利用信息网络实施诽谤等刑事案件适用法律若干问题的解释</w:t>
        </w:r>
      </w:hyperlink>
      <w:r>
        <w:rPr>
          <w:rFonts w:ascii="宋体" w:eastAsia="宋体" w:hAnsi="宋体" w:cs="宋体"/>
          <w:color w:val="000000"/>
          <w:sz w:val="27"/>
          <w:szCs w:val="27"/>
          <w:lang w:val="en-US" w:eastAsia="zh-CN" w:bidi="ar-SA"/>
        </w:rPr>
        <w:t>》等法律、司法解释规定，结合执法司法实践，制定本意见。</w:t>
      </w:r>
      <w:r>
        <w:rPr>
          <w:rFonts w:ascii="宋体" w:eastAsia="宋体" w:hAnsi="宋体" w:cs="宋体"/>
          <w:color w:val="000000"/>
          <w:sz w:val="27"/>
          <w:szCs w:val="27"/>
          <w:lang w:val="en-US" w:eastAsia="zh-CN" w:bidi="ar-SA"/>
        </w:rPr>
        <w:br/>
      </w:r>
      <w:r>
        <w:rPr>
          <w:rFonts w:ascii="宋体" w:eastAsia="宋体" w:hAnsi="宋体" w:cs="宋体"/>
          <w:color w:val="000000"/>
          <w:sz w:val="27"/>
          <w:szCs w:val="27"/>
          <w:lang w:val="en-US" w:eastAsia="zh-CN" w:bidi="ar-SA"/>
        </w:rPr>
        <w:t xml:space="preserve">　　一、充分认识网络暴力的社会危害，依法维护公民权益和网络秩序</w:t>
      </w:r>
      <w:r>
        <w:rPr>
          <w:rFonts w:ascii="宋体" w:eastAsia="宋体" w:hAnsi="宋体" w:cs="宋体"/>
          <w:color w:val="000000"/>
          <w:sz w:val="27"/>
          <w:szCs w:val="27"/>
          <w:lang w:val="en-US" w:eastAsia="zh-CN" w:bidi="ar-SA"/>
        </w:rPr>
        <w:br/>
      </w:r>
      <w:bookmarkStart w:id="2" w:name="tiao_1"/>
      <w:bookmarkEnd w:id="2"/>
      <w:r>
        <w:rPr>
          <w:rStyle w:val="fulltext-wrapnavtiao"/>
          <w:rFonts w:ascii="宋体" w:eastAsia="宋体" w:hAnsi="宋体" w:cs="宋体"/>
          <w:color w:val="000000"/>
          <w:sz w:val="27"/>
          <w:szCs w:val="27"/>
          <w:lang w:val="en-US" w:eastAsia="zh-CN" w:bidi="ar-SA"/>
        </w:rPr>
        <w:t xml:space="preserve">　　</w:t>
      </w:r>
      <w:r>
        <w:rPr>
          <w:rStyle w:val="fulltext-wrapnavtiao"/>
          <w:rFonts w:ascii="宋体" w:eastAsia="宋体" w:hAnsi="宋体" w:cs="宋体"/>
          <w:color w:val="000000"/>
          <w:sz w:val="27"/>
          <w:szCs w:val="27"/>
          <w:lang w:val="en-US" w:eastAsia="zh-CN" w:bidi="ar-SA"/>
        </w:rPr>
        <w:t>1.</w:t>
      </w:r>
      <w:r>
        <w:rPr>
          <w:rFonts w:ascii="宋体" w:eastAsia="宋体" w:hAnsi="宋体" w:cs="宋体"/>
          <w:color w:val="000000"/>
          <w:sz w:val="27"/>
          <w:szCs w:val="27"/>
          <w:lang w:val="en-US" w:eastAsia="zh-CN" w:bidi="ar-SA"/>
        </w:rPr>
        <w:t>在信息网络上针对个人肆意发布谩骂侮辱、造谣诽谤、侵犯隐私等信息的网络暴力行为，贬损他人人格，损害他人名誉，有的造成了他人</w:t>
      </w:r>
      <w:r>
        <w:rPr>
          <w:rFonts w:ascii="宋体" w:eastAsia="宋体" w:hAnsi="宋体" w:cs="宋体"/>
          <w:color w:val="000000"/>
          <w:sz w:val="27"/>
          <w:szCs w:val="27"/>
          <w:lang w:val="en-US" w:eastAsia="zh-CN" w:bidi="ar-SA"/>
        </w:rPr>
        <w:t>“</w:t>
      </w:r>
      <w:r>
        <w:rPr>
          <w:rFonts w:ascii="宋体" w:eastAsia="宋体" w:hAnsi="宋体" w:cs="宋体"/>
          <w:color w:val="000000"/>
          <w:sz w:val="27"/>
          <w:szCs w:val="27"/>
          <w:lang w:val="en-US" w:eastAsia="zh-CN" w:bidi="ar-SA"/>
        </w:rPr>
        <w:t>社会性死亡</w:t>
      </w:r>
      <w:r>
        <w:rPr>
          <w:rFonts w:ascii="宋体" w:eastAsia="宋体" w:hAnsi="宋体" w:cs="宋体"/>
          <w:color w:val="000000"/>
          <w:sz w:val="27"/>
          <w:szCs w:val="27"/>
          <w:lang w:val="en-US" w:eastAsia="zh-CN" w:bidi="ar-SA"/>
        </w:rPr>
        <w:t>”</w:t>
      </w:r>
      <w:r>
        <w:rPr>
          <w:rFonts w:ascii="宋体" w:eastAsia="宋体" w:hAnsi="宋体" w:cs="宋体"/>
          <w:color w:val="000000"/>
          <w:sz w:val="27"/>
          <w:szCs w:val="27"/>
          <w:lang w:val="en-US" w:eastAsia="zh-CN" w:bidi="ar-SA"/>
        </w:rPr>
        <w:t>甚至精神失常、自杀等严重后果；扰乱网络秩序，破坏网络生态，致使网络空间戾气横行，严重影响社会公众安全感。与传统违法犯罪不同，网络暴力往往针对素不相识的陌生人实施，受害人在确认侵害人、收集证据等方面存在现实困难，维权成本极高。人民法院、人民检察院、公安机关要充分认识网络暴力的社会危害，坚持严惩立场，依法能动履职，为受害人提供有效法律救济，维护公民合法权益，维护公众安全感，维护网络秩序。</w:t>
      </w:r>
      <w:r>
        <w:rPr>
          <w:rFonts w:ascii="宋体" w:eastAsia="宋体" w:hAnsi="宋体" w:cs="宋体"/>
          <w:color w:val="000000"/>
          <w:sz w:val="27"/>
          <w:szCs w:val="27"/>
          <w:lang w:val="en-US" w:eastAsia="zh-CN" w:bidi="ar-SA"/>
        </w:rPr>
        <w:br/>
      </w:r>
      <w:r>
        <w:rPr>
          <w:rFonts w:ascii="宋体" w:eastAsia="宋体" w:hAnsi="宋体" w:cs="宋体"/>
          <w:color w:val="000000"/>
          <w:sz w:val="27"/>
          <w:szCs w:val="27"/>
          <w:lang w:val="en-US" w:eastAsia="zh-CN" w:bidi="ar-SA"/>
        </w:rPr>
        <w:t xml:space="preserve">　　二、准确适用法律，依法严惩网络暴力违法犯罪</w:t>
      </w:r>
      <w:r>
        <w:rPr>
          <w:rFonts w:ascii="宋体" w:eastAsia="宋体" w:hAnsi="宋体" w:cs="宋体"/>
          <w:color w:val="000000"/>
          <w:sz w:val="27"/>
          <w:szCs w:val="27"/>
          <w:lang w:val="en-US" w:eastAsia="zh-CN" w:bidi="ar-SA"/>
        </w:rPr>
        <w:t xml:space="preserve"> </w:t>
      </w:r>
    </w:p>
    <w:p w14:paraId="5B50A391" w14:textId="77777777" w:rsidR="00227EAF" w:rsidRDefault="00227EAF">
      <w:pPr>
        <w:pStyle w:val="fulltext-wrapfulltextTiaoYinV2"/>
        <w:spacing w:before="150" w:after="300"/>
        <w:ind w:left="375" w:right="375"/>
        <w:textAlignment w:val="baseline"/>
        <w:rPr>
          <w:rFonts w:ascii="宋体" w:eastAsia="宋体" w:hAnsi="宋体" w:cs="宋体"/>
          <w:lang w:val="en-US" w:eastAsia="zh-CN" w:bidi="ar-SA"/>
        </w:rPr>
      </w:pPr>
      <w:bookmarkStart w:id="3" w:name="tiao_2"/>
      <w:bookmarkEnd w:id="3"/>
      <w:r>
        <w:rPr>
          <w:rStyle w:val="fulltext-wrapnavtiao"/>
          <w:rFonts w:ascii="宋体" w:eastAsia="宋体" w:hAnsi="宋体" w:cs="宋体"/>
          <w:color w:val="000000"/>
          <w:sz w:val="27"/>
          <w:szCs w:val="27"/>
          <w:lang w:val="en-US" w:eastAsia="zh-CN" w:bidi="ar-SA"/>
        </w:rPr>
        <w:t xml:space="preserve">　　</w:t>
      </w:r>
      <w:r>
        <w:rPr>
          <w:rStyle w:val="fulltext-wrapnavtiao"/>
          <w:rFonts w:ascii="宋体" w:eastAsia="宋体" w:hAnsi="宋体" w:cs="宋体"/>
          <w:color w:val="000000"/>
          <w:sz w:val="27"/>
          <w:szCs w:val="27"/>
          <w:lang w:val="en-US" w:eastAsia="zh-CN" w:bidi="ar-SA"/>
        </w:rPr>
        <w:t>2.</w:t>
      </w:r>
      <w:r>
        <w:rPr>
          <w:rFonts w:ascii="宋体" w:eastAsia="宋体" w:hAnsi="宋体" w:cs="宋体"/>
          <w:b w:val="0"/>
          <w:bCs w:val="0"/>
          <w:color w:val="000000"/>
          <w:sz w:val="27"/>
          <w:szCs w:val="27"/>
          <w:lang w:val="en-US" w:eastAsia="zh-CN" w:bidi="ar-SA"/>
        </w:rPr>
        <w:t>依法惩治网络诽谤行为。在信息网络上制造、散布谣言，贬损他人人格、损害他人名誉，情节严重，符合</w:t>
      </w:r>
      <w:hyperlink r:id="rId23" w:history="1">
        <w:r>
          <w:rPr>
            <w:rStyle w:val="fulltext-wrapfulltexta"/>
            <w:rFonts w:ascii="宋体" w:eastAsia="宋体" w:hAnsi="宋体" w:cs="宋体"/>
            <w:b w:val="0"/>
            <w:bCs w:val="0"/>
            <w:sz w:val="27"/>
            <w:szCs w:val="27"/>
            <w:lang w:val="en-US" w:eastAsia="zh-CN" w:bidi="ar-SA"/>
          </w:rPr>
          <w:t>刑法</w:t>
        </w:r>
      </w:hyperlink>
      <w:r>
        <w:rPr>
          <w:rFonts w:ascii="宋体" w:eastAsia="宋体" w:hAnsi="宋体" w:cs="宋体"/>
          <w:b w:val="0"/>
          <w:bCs w:val="0"/>
          <w:color w:val="000000"/>
          <w:sz w:val="27"/>
          <w:szCs w:val="27"/>
          <w:lang w:val="en-US" w:eastAsia="zh-CN" w:bidi="ar-SA"/>
        </w:rPr>
        <w:t>第</w:t>
      </w:r>
      <w:hyperlink r:id="rId24" w:anchor="tiao_246" w:history="1">
        <w:r>
          <w:rPr>
            <w:rStyle w:val="fulltext-wrapfulltexta"/>
            <w:rFonts w:ascii="宋体" w:eastAsia="宋体" w:hAnsi="宋体" w:cs="宋体"/>
            <w:b w:val="0"/>
            <w:bCs w:val="0"/>
            <w:sz w:val="27"/>
            <w:szCs w:val="27"/>
            <w:lang w:val="en-US" w:eastAsia="zh-CN" w:bidi="ar-SA"/>
          </w:rPr>
          <w:t>二百四十六条</w:t>
        </w:r>
      </w:hyperlink>
      <w:r>
        <w:rPr>
          <w:rFonts w:ascii="宋体" w:eastAsia="宋体" w:hAnsi="宋体" w:cs="宋体"/>
          <w:b w:val="0"/>
          <w:bCs w:val="0"/>
          <w:color w:val="000000"/>
          <w:sz w:val="27"/>
          <w:szCs w:val="27"/>
          <w:lang w:val="en-US" w:eastAsia="zh-CN" w:bidi="ar-SA"/>
        </w:rPr>
        <w:t>规定的，以诽谤罪定罪处罚。</w:t>
      </w:r>
      <w:r>
        <w:rPr>
          <w:rFonts w:ascii="宋体" w:eastAsia="宋体" w:hAnsi="宋体" w:cs="宋体"/>
          <w:b w:val="0"/>
          <w:bCs w:val="0"/>
          <w:color w:val="000000"/>
          <w:sz w:val="27"/>
          <w:szCs w:val="27"/>
          <w:lang w:val="en-US" w:eastAsia="zh-CN" w:bidi="ar-SA"/>
        </w:rPr>
        <w:t xml:space="preserve"> </w:t>
      </w:r>
    </w:p>
    <w:p w14:paraId="3F9FE7EA" w14:textId="77777777" w:rsidR="00227EAF" w:rsidRDefault="00227EAF">
      <w:pPr>
        <w:pStyle w:val="fulltext-wrapfulltextTiaoYinV2"/>
        <w:spacing w:before="150" w:after="300"/>
        <w:ind w:left="375" w:right="375"/>
        <w:textAlignment w:val="baseline"/>
        <w:rPr>
          <w:rFonts w:ascii="宋体" w:eastAsia="宋体" w:hAnsi="宋体" w:cs="宋体"/>
          <w:lang w:val="en-US" w:eastAsia="zh-CN" w:bidi="ar-SA"/>
        </w:rPr>
      </w:pPr>
      <w:bookmarkStart w:id="4" w:name="tiao_3"/>
      <w:bookmarkEnd w:id="4"/>
      <w:r>
        <w:rPr>
          <w:rStyle w:val="fulltext-wrapnavtiao"/>
          <w:rFonts w:ascii="宋体" w:eastAsia="宋体" w:hAnsi="宋体" w:cs="宋体"/>
          <w:color w:val="000000"/>
          <w:sz w:val="27"/>
          <w:szCs w:val="27"/>
          <w:lang w:val="en-US" w:eastAsia="zh-CN" w:bidi="ar-SA"/>
        </w:rPr>
        <w:t xml:space="preserve">　　</w:t>
      </w:r>
      <w:r>
        <w:rPr>
          <w:rStyle w:val="fulltext-wrapnavtiao"/>
          <w:rFonts w:ascii="宋体" w:eastAsia="宋体" w:hAnsi="宋体" w:cs="宋体"/>
          <w:color w:val="000000"/>
          <w:sz w:val="27"/>
          <w:szCs w:val="27"/>
          <w:lang w:val="en-US" w:eastAsia="zh-CN" w:bidi="ar-SA"/>
        </w:rPr>
        <w:t>3.</w:t>
      </w:r>
      <w:r>
        <w:rPr>
          <w:rFonts w:ascii="宋体" w:eastAsia="宋体" w:hAnsi="宋体" w:cs="宋体"/>
          <w:b w:val="0"/>
          <w:bCs w:val="0"/>
          <w:color w:val="000000"/>
          <w:sz w:val="27"/>
          <w:szCs w:val="27"/>
          <w:lang w:val="en-US" w:eastAsia="zh-CN" w:bidi="ar-SA"/>
        </w:rPr>
        <w:t>依法惩治网络侮辱行为。在信息网络上采取肆意谩骂、恶意诋毁、披露隐私等方式，公然侮辱他人，情节严重，符合</w:t>
      </w:r>
      <w:hyperlink r:id="rId25" w:history="1">
        <w:r>
          <w:rPr>
            <w:rStyle w:val="fulltext-wrapfulltexta"/>
            <w:rFonts w:ascii="宋体" w:eastAsia="宋体" w:hAnsi="宋体" w:cs="宋体"/>
            <w:b w:val="0"/>
            <w:bCs w:val="0"/>
            <w:sz w:val="27"/>
            <w:szCs w:val="27"/>
            <w:lang w:val="en-US" w:eastAsia="zh-CN" w:bidi="ar-SA"/>
          </w:rPr>
          <w:t>刑法</w:t>
        </w:r>
      </w:hyperlink>
      <w:r>
        <w:rPr>
          <w:rFonts w:ascii="宋体" w:eastAsia="宋体" w:hAnsi="宋体" w:cs="宋体"/>
          <w:b w:val="0"/>
          <w:bCs w:val="0"/>
          <w:color w:val="000000"/>
          <w:sz w:val="27"/>
          <w:szCs w:val="27"/>
          <w:lang w:val="en-US" w:eastAsia="zh-CN" w:bidi="ar-SA"/>
        </w:rPr>
        <w:t>第</w:t>
      </w:r>
      <w:hyperlink r:id="rId26" w:anchor="tiao_246" w:history="1">
        <w:r>
          <w:rPr>
            <w:rStyle w:val="fulltext-wrapfulltexta"/>
            <w:rFonts w:ascii="宋体" w:eastAsia="宋体" w:hAnsi="宋体" w:cs="宋体"/>
            <w:b w:val="0"/>
            <w:bCs w:val="0"/>
            <w:sz w:val="27"/>
            <w:szCs w:val="27"/>
            <w:lang w:val="en-US" w:eastAsia="zh-CN" w:bidi="ar-SA"/>
          </w:rPr>
          <w:t>二百四十六条</w:t>
        </w:r>
      </w:hyperlink>
      <w:r>
        <w:rPr>
          <w:rFonts w:ascii="宋体" w:eastAsia="宋体" w:hAnsi="宋体" w:cs="宋体"/>
          <w:b w:val="0"/>
          <w:bCs w:val="0"/>
          <w:color w:val="000000"/>
          <w:sz w:val="27"/>
          <w:szCs w:val="27"/>
          <w:lang w:val="en-US" w:eastAsia="zh-CN" w:bidi="ar-SA"/>
        </w:rPr>
        <w:t>规定的，以侮辱罪定罪处罚。</w:t>
      </w:r>
      <w:r>
        <w:rPr>
          <w:rFonts w:ascii="宋体" w:eastAsia="宋体" w:hAnsi="宋体" w:cs="宋体"/>
          <w:b w:val="0"/>
          <w:bCs w:val="0"/>
          <w:color w:val="000000"/>
          <w:sz w:val="27"/>
          <w:szCs w:val="27"/>
          <w:lang w:val="en-US" w:eastAsia="zh-CN" w:bidi="ar-SA"/>
        </w:rPr>
        <w:t xml:space="preserve"> </w:t>
      </w:r>
    </w:p>
    <w:p w14:paraId="7490C79C" w14:textId="77777777" w:rsidR="00227EAF" w:rsidRDefault="00227EAF">
      <w:pPr>
        <w:pStyle w:val="fulltext-wrapfulltextTiaoYinV2"/>
        <w:spacing w:before="150" w:after="300"/>
        <w:ind w:left="375" w:right="375"/>
        <w:textAlignment w:val="baseline"/>
        <w:rPr>
          <w:rFonts w:ascii="宋体" w:eastAsia="宋体" w:hAnsi="宋体" w:cs="宋体"/>
          <w:lang w:val="en-US" w:eastAsia="zh-CN" w:bidi="ar-SA"/>
        </w:rPr>
      </w:pPr>
      <w:bookmarkStart w:id="5" w:name="tiao_4"/>
      <w:bookmarkEnd w:id="5"/>
      <w:r>
        <w:rPr>
          <w:rStyle w:val="fulltext-wrapnavtiao"/>
          <w:rFonts w:ascii="宋体" w:eastAsia="宋体" w:hAnsi="宋体" w:cs="宋体"/>
          <w:color w:val="000000"/>
          <w:sz w:val="27"/>
          <w:szCs w:val="27"/>
          <w:lang w:val="en-US" w:eastAsia="zh-CN" w:bidi="ar-SA"/>
        </w:rPr>
        <w:t xml:space="preserve">　　</w:t>
      </w:r>
      <w:r>
        <w:rPr>
          <w:rStyle w:val="fulltext-wrapnavtiao"/>
          <w:rFonts w:ascii="宋体" w:eastAsia="宋体" w:hAnsi="宋体" w:cs="宋体"/>
          <w:color w:val="000000"/>
          <w:sz w:val="27"/>
          <w:szCs w:val="27"/>
          <w:lang w:val="en-US" w:eastAsia="zh-CN" w:bidi="ar-SA"/>
        </w:rPr>
        <w:t>4.</w:t>
      </w:r>
      <w:r>
        <w:rPr>
          <w:rFonts w:ascii="宋体" w:eastAsia="宋体" w:hAnsi="宋体" w:cs="宋体"/>
          <w:b w:val="0"/>
          <w:bCs w:val="0"/>
          <w:color w:val="000000"/>
          <w:sz w:val="27"/>
          <w:szCs w:val="27"/>
          <w:lang w:val="en-US" w:eastAsia="zh-CN" w:bidi="ar-SA"/>
        </w:rPr>
        <w:t>依法惩治侵犯公民个人信息行为。组织</w:t>
      </w:r>
      <w:r>
        <w:rPr>
          <w:rFonts w:ascii="宋体" w:eastAsia="宋体" w:hAnsi="宋体" w:cs="宋体"/>
          <w:b w:val="0"/>
          <w:bCs w:val="0"/>
          <w:color w:val="000000"/>
          <w:sz w:val="27"/>
          <w:szCs w:val="27"/>
          <w:lang w:val="en-US" w:eastAsia="zh-CN" w:bidi="ar-SA"/>
        </w:rPr>
        <w:t>“</w:t>
      </w:r>
      <w:r>
        <w:rPr>
          <w:rFonts w:ascii="宋体" w:eastAsia="宋体" w:hAnsi="宋体" w:cs="宋体"/>
          <w:b w:val="0"/>
          <w:bCs w:val="0"/>
          <w:color w:val="000000"/>
          <w:sz w:val="27"/>
          <w:szCs w:val="27"/>
          <w:lang w:val="en-US" w:eastAsia="zh-CN" w:bidi="ar-SA"/>
        </w:rPr>
        <w:t>人肉搜索</w:t>
      </w:r>
      <w:r>
        <w:rPr>
          <w:rFonts w:ascii="宋体" w:eastAsia="宋体" w:hAnsi="宋体" w:cs="宋体"/>
          <w:b w:val="0"/>
          <w:bCs w:val="0"/>
          <w:color w:val="000000"/>
          <w:sz w:val="27"/>
          <w:szCs w:val="27"/>
          <w:lang w:val="en-US" w:eastAsia="zh-CN" w:bidi="ar-SA"/>
        </w:rPr>
        <w:t>”</w:t>
      </w:r>
      <w:r>
        <w:rPr>
          <w:rFonts w:ascii="宋体" w:eastAsia="宋体" w:hAnsi="宋体" w:cs="宋体"/>
          <w:b w:val="0"/>
          <w:bCs w:val="0"/>
          <w:color w:val="000000"/>
          <w:sz w:val="27"/>
          <w:szCs w:val="27"/>
          <w:lang w:val="en-US" w:eastAsia="zh-CN" w:bidi="ar-SA"/>
        </w:rPr>
        <w:t>，违法收集并向不特定多数人发布公民个人信息，情节严重，符合</w:t>
      </w:r>
      <w:hyperlink r:id="rId27" w:history="1">
        <w:r>
          <w:rPr>
            <w:rStyle w:val="fulltext-wrapfulltexta"/>
            <w:rFonts w:ascii="宋体" w:eastAsia="宋体" w:hAnsi="宋体" w:cs="宋体"/>
            <w:b w:val="0"/>
            <w:bCs w:val="0"/>
            <w:sz w:val="27"/>
            <w:szCs w:val="27"/>
            <w:lang w:val="en-US" w:eastAsia="zh-CN" w:bidi="ar-SA"/>
          </w:rPr>
          <w:t>刑法</w:t>
        </w:r>
      </w:hyperlink>
      <w:r>
        <w:rPr>
          <w:rFonts w:ascii="宋体" w:eastAsia="宋体" w:hAnsi="宋体" w:cs="宋体"/>
          <w:b w:val="0"/>
          <w:bCs w:val="0"/>
          <w:color w:val="000000"/>
          <w:sz w:val="27"/>
          <w:szCs w:val="27"/>
          <w:lang w:val="en-US" w:eastAsia="zh-CN" w:bidi="ar-SA"/>
        </w:rPr>
        <w:t>第</w:t>
      </w:r>
      <w:hyperlink r:id="rId28" w:anchor="tiao_253.1" w:history="1">
        <w:r>
          <w:rPr>
            <w:rStyle w:val="fulltext-wrapfulltexta"/>
            <w:rFonts w:ascii="宋体" w:eastAsia="宋体" w:hAnsi="宋体" w:cs="宋体"/>
            <w:b w:val="0"/>
            <w:bCs w:val="0"/>
            <w:sz w:val="27"/>
            <w:szCs w:val="27"/>
            <w:lang w:val="en-US" w:eastAsia="zh-CN" w:bidi="ar-SA"/>
          </w:rPr>
          <w:t>二百五十三条之一</w:t>
        </w:r>
      </w:hyperlink>
      <w:r>
        <w:rPr>
          <w:rFonts w:ascii="宋体" w:eastAsia="宋体" w:hAnsi="宋体" w:cs="宋体"/>
          <w:b w:val="0"/>
          <w:bCs w:val="0"/>
          <w:color w:val="000000"/>
          <w:sz w:val="27"/>
          <w:szCs w:val="27"/>
          <w:lang w:val="en-US" w:eastAsia="zh-CN" w:bidi="ar-SA"/>
        </w:rPr>
        <w:t>规定的，以侵犯公民个人信息罪定罪处罚；依照</w:t>
      </w:r>
      <w:hyperlink r:id="rId29" w:history="1">
        <w:r>
          <w:rPr>
            <w:rStyle w:val="fulltext-wrapfulltexta"/>
            <w:rFonts w:ascii="宋体" w:eastAsia="宋体" w:hAnsi="宋体" w:cs="宋体"/>
            <w:b w:val="0"/>
            <w:bCs w:val="0"/>
            <w:sz w:val="27"/>
            <w:szCs w:val="27"/>
            <w:lang w:val="en-US" w:eastAsia="zh-CN" w:bidi="ar-SA"/>
          </w:rPr>
          <w:t>刑法</w:t>
        </w:r>
      </w:hyperlink>
      <w:r>
        <w:rPr>
          <w:rFonts w:ascii="宋体" w:eastAsia="宋体" w:hAnsi="宋体" w:cs="宋体"/>
          <w:b w:val="0"/>
          <w:bCs w:val="0"/>
          <w:color w:val="000000"/>
          <w:sz w:val="27"/>
          <w:szCs w:val="27"/>
          <w:lang w:val="en-US" w:eastAsia="zh-CN" w:bidi="ar-SA"/>
        </w:rPr>
        <w:t>和司法解释规定，同时构成其他犯罪的，依照处罚较重的规定定罪处罚。</w:t>
      </w:r>
      <w:r>
        <w:rPr>
          <w:rFonts w:ascii="宋体" w:eastAsia="宋体" w:hAnsi="宋体" w:cs="宋体"/>
          <w:b w:val="0"/>
          <w:bCs w:val="0"/>
          <w:color w:val="000000"/>
          <w:sz w:val="27"/>
          <w:szCs w:val="27"/>
          <w:lang w:val="en-US" w:eastAsia="zh-CN" w:bidi="ar-SA"/>
        </w:rPr>
        <w:t xml:space="preserve"> </w:t>
      </w:r>
    </w:p>
    <w:p w14:paraId="71469013" w14:textId="77777777" w:rsidR="00227EAF" w:rsidRDefault="00227EAF">
      <w:pPr>
        <w:pStyle w:val="fulltext-wrapfulltextTiaoYinV2"/>
        <w:spacing w:before="150" w:after="300"/>
        <w:ind w:left="375" w:right="375"/>
        <w:textAlignment w:val="baseline"/>
        <w:rPr>
          <w:rFonts w:ascii="宋体" w:eastAsia="宋体" w:hAnsi="宋体" w:cs="宋体"/>
          <w:lang w:val="en-US" w:eastAsia="zh-CN" w:bidi="ar-SA"/>
        </w:rPr>
      </w:pPr>
      <w:bookmarkStart w:id="6" w:name="tiao_5"/>
      <w:bookmarkEnd w:id="6"/>
      <w:r>
        <w:rPr>
          <w:rStyle w:val="fulltext-wrapnavtiao"/>
          <w:rFonts w:ascii="宋体" w:eastAsia="宋体" w:hAnsi="宋体" w:cs="宋体"/>
          <w:color w:val="000000"/>
          <w:sz w:val="27"/>
          <w:szCs w:val="27"/>
          <w:lang w:val="en-US" w:eastAsia="zh-CN" w:bidi="ar-SA"/>
        </w:rPr>
        <w:t xml:space="preserve">　　</w:t>
      </w:r>
      <w:r>
        <w:rPr>
          <w:rStyle w:val="fulltext-wrapnavtiao"/>
          <w:rFonts w:ascii="宋体" w:eastAsia="宋体" w:hAnsi="宋体" w:cs="宋体"/>
          <w:color w:val="000000"/>
          <w:sz w:val="27"/>
          <w:szCs w:val="27"/>
          <w:lang w:val="en-US" w:eastAsia="zh-CN" w:bidi="ar-SA"/>
        </w:rPr>
        <w:t>5.</w:t>
      </w:r>
      <w:r>
        <w:rPr>
          <w:rFonts w:ascii="宋体" w:eastAsia="宋体" w:hAnsi="宋体" w:cs="宋体"/>
          <w:b w:val="0"/>
          <w:bCs w:val="0"/>
          <w:color w:val="000000"/>
          <w:sz w:val="27"/>
          <w:szCs w:val="27"/>
          <w:lang w:val="en-US" w:eastAsia="zh-CN" w:bidi="ar-SA"/>
        </w:rPr>
        <w:t>依法惩治借网络暴力事件实施的恶意营销炒作行为。基于蹭炒热度、推广引流等目的，利用互联网用户公众账号等推送、传播有关网络暴力违法犯罪的信息，符合</w:t>
      </w:r>
      <w:hyperlink r:id="rId30" w:history="1">
        <w:r>
          <w:rPr>
            <w:rStyle w:val="fulltext-wrapfulltexta"/>
            <w:rFonts w:ascii="宋体" w:eastAsia="宋体" w:hAnsi="宋体" w:cs="宋体"/>
            <w:b w:val="0"/>
            <w:bCs w:val="0"/>
            <w:sz w:val="27"/>
            <w:szCs w:val="27"/>
            <w:lang w:val="en-US" w:eastAsia="zh-CN" w:bidi="ar-SA"/>
          </w:rPr>
          <w:t>刑法</w:t>
        </w:r>
      </w:hyperlink>
      <w:r>
        <w:rPr>
          <w:rFonts w:ascii="宋体" w:eastAsia="宋体" w:hAnsi="宋体" w:cs="宋体"/>
          <w:b w:val="0"/>
          <w:bCs w:val="0"/>
          <w:color w:val="000000"/>
          <w:sz w:val="27"/>
          <w:szCs w:val="27"/>
          <w:lang w:val="en-US" w:eastAsia="zh-CN" w:bidi="ar-SA"/>
        </w:rPr>
        <w:t>第</w:t>
      </w:r>
      <w:hyperlink r:id="rId31" w:anchor="tiao_287.1" w:history="1">
        <w:r>
          <w:rPr>
            <w:rStyle w:val="fulltext-wrapfulltexta"/>
            <w:rFonts w:ascii="宋体" w:eastAsia="宋体" w:hAnsi="宋体" w:cs="宋体"/>
            <w:b w:val="0"/>
            <w:bCs w:val="0"/>
            <w:sz w:val="27"/>
            <w:szCs w:val="27"/>
            <w:lang w:val="en-US" w:eastAsia="zh-CN" w:bidi="ar-SA"/>
          </w:rPr>
          <w:t>二百八十七条之一</w:t>
        </w:r>
      </w:hyperlink>
      <w:r>
        <w:rPr>
          <w:rFonts w:ascii="宋体" w:eastAsia="宋体" w:hAnsi="宋体" w:cs="宋体"/>
          <w:b w:val="0"/>
          <w:bCs w:val="0"/>
          <w:color w:val="000000"/>
          <w:sz w:val="27"/>
          <w:szCs w:val="27"/>
          <w:lang w:val="en-US" w:eastAsia="zh-CN" w:bidi="ar-SA"/>
        </w:rPr>
        <w:t>规定的，以非法利用信息网络罪定罪处罚；依照</w:t>
      </w:r>
      <w:hyperlink r:id="rId32" w:history="1">
        <w:r>
          <w:rPr>
            <w:rStyle w:val="fulltext-wrapfulltexta"/>
            <w:rFonts w:ascii="宋体" w:eastAsia="宋体" w:hAnsi="宋体" w:cs="宋体"/>
            <w:b w:val="0"/>
            <w:bCs w:val="0"/>
            <w:sz w:val="27"/>
            <w:szCs w:val="27"/>
            <w:lang w:val="en-US" w:eastAsia="zh-CN" w:bidi="ar-SA"/>
          </w:rPr>
          <w:t>刑法</w:t>
        </w:r>
      </w:hyperlink>
      <w:r>
        <w:rPr>
          <w:rFonts w:ascii="宋体" w:eastAsia="宋体" w:hAnsi="宋体" w:cs="宋体"/>
          <w:b w:val="0"/>
          <w:bCs w:val="0"/>
          <w:color w:val="000000"/>
          <w:sz w:val="27"/>
          <w:szCs w:val="27"/>
          <w:lang w:val="en-US" w:eastAsia="zh-CN" w:bidi="ar-SA"/>
        </w:rPr>
        <w:t>和司法解释规定，同时构成其他犯罪的，依照处罚较重的规定定罪处罚。</w:t>
      </w:r>
      <w:r>
        <w:rPr>
          <w:rFonts w:ascii="宋体" w:eastAsia="宋体" w:hAnsi="宋体" w:cs="宋体"/>
          <w:b w:val="0"/>
          <w:bCs w:val="0"/>
          <w:color w:val="000000"/>
          <w:sz w:val="27"/>
          <w:szCs w:val="27"/>
          <w:lang w:val="en-US" w:eastAsia="zh-CN" w:bidi="ar-SA"/>
        </w:rPr>
        <w:t xml:space="preserve"> </w:t>
      </w:r>
    </w:p>
    <w:p w14:paraId="3B121207" w14:textId="77777777" w:rsidR="00227EAF" w:rsidRDefault="00227EAF">
      <w:pPr>
        <w:pStyle w:val="fulltext-wrapfulltextTiaoYinV2"/>
        <w:spacing w:before="150" w:after="300"/>
        <w:ind w:left="375" w:right="375"/>
        <w:textAlignment w:val="baseline"/>
        <w:rPr>
          <w:rFonts w:ascii="宋体" w:eastAsia="宋体" w:hAnsi="宋体" w:cs="宋体"/>
          <w:lang w:val="en-US" w:eastAsia="zh-CN" w:bidi="ar-SA"/>
        </w:rPr>
      </w:pPr>
      <w:bookmarkStart w:id="7" w:name="tiao_6"/>
      <w:bookmarkEnd w:id="7"/>
      <w:r>
        <w:rPr>
          <w:rStyle w:val="fulltext-wrapnavtiao"/>
          <w:rFonts w:ascii="宋体" w:eastAsia="宋体" w:hAnsi="宋体" w:cs="宋体"/>
          <w:color w:val="000000"/>
          <w:sz w:val="27"/>
          <w:szCs w:val="27"/>
          <w:lang w:val="en-US" w:eastAsia="zh-CN" w:bidi="ar-SA"/>
        </w:rPr>
        <w:t xml:space="preserve">　　</w:t>
      </w:r>
      <w:r>
        <w:rPr>
          <w:rStyle w:val="fulltext-wrapnavtiao"/>
          <w:rFonts w:ascii="宋体" w:eastAsia="宋体" w:hAnsi="宋体" w:cs="宋体"/>
          <w:color w:val="000000"/>
          <w:sz w:val="27"/>
          <w:szCs w:val="27"/>
          <w:lang w:val="en-US" w:eastAsia="zh-CN" w:bidi="ar-SA"/>
        </w:rPr>
        <w:t>6.</w:t>
      </w:r>
      <w:r>
        <w:rPr>
          <w:rFonts w:ascii="宋体" w:eastAsia="宋体" w:hAnsi="宋体" w:cs="宋体"/>
          <w:b w:val="0"/>
          <w:bCs w:val="0"/>
          <w:color w:val="000000"/>
          <w:sz w:val="27"/>
          <w:szCs w:val="27"/>
          <w:lang w:val="en-US" w:eastAsia="zh-CN" w:bidi="ar-SA"/>
        </w:rPr>
        <w:t>依法惩治拒不履行信息网络安全管理义务行为。网络服务提供者对于所发现的有关网络暴力违法犯罪的信息不依法履行信息网络安全管理义务，经监管部门责令采取改正措施而拒不改正，致使违法信息大量传播或者有其他严重情节，符合</w:t>
      </w:r>
      <w:hyperlink r:id="rId33" w:history="1">
        <w:r>
          <w:rPr>
            <w:rStyle w:val="fulltext-wrapfulltexta"/>
            <w:rFonts w:ascii="宋体" w:eastAsia="宋体" w:hAnsi="宋体" w:cs="宋体"/>
            <w:b w:val="0"/>
            <w:bCs w:val="0"/>
            <w:sz w:val="27"/>
            <w:szCs w:val="27"/>
            <w:lang w:val="en-US" w:eastAsia="zh-CN" w:bidi="ar-SA"/>
          </w:rPr>
          <w:t>刑法</w:t>
        </w:r>
      </w:hyperlink>
      <w:r>
        <w:rPr>
          <w:rFonts w:ascii="宋体" w:eastAsia="宋体" w:hAnsi="宋体" w:cs="宋体"/>
          <w:b w:val="0"/>
          <w:bCs w:val="0"/>
          <w:color w:val="000000"/>
          <w:sz w:val="27"/>
          <w:szCs w:val="27"/>
          <w:lang w:val="en-US" w:eastAsia="zh-CN" w:bidi="ar-SA"/>
        </w:rPr>
        <w:t>第</w:t>
      </w:r>
      <w:hyperlink r:id="rId34" w:anchor="tiao_286.1" w:history="1">
        <w:r>
          <w:rPr>
            <w:rStyle w:val="fulltext-wrapfulltexta"/>
            <w:rFonts w:ascii="宋体" w:eastAsia="宋体" w:hAnsi="宋体" w:cs="宋体"/>
            <w:b w:val="0"/>
            <w:bCs w:val="0"/>
            <w:sz w:val="27"/>
            <w:szCs w:val="27"/>
            <w:lang w:val="en-US" w:eastAsia="zh-CN" w:bidi="ar-SA"/>
          </w:rPr>
          <w:t>二百八十六条之一</w:t>
        </w:r>
      </w:hyperlink>
      <w:r>
        <w:rPr>
          <w:rFonts w:ascii="宋体" w:eastAsia="宋体" w:hAnsi="宋体" w:cs="宋体"/>
          <w:b w:val="0"/>
          <w:bCs w:val="0"/>
          <w:color w:val="000000"/>
          <w:sz w:val="27"/>
          <w:szCs w:val="27"/>
          <w:lang w:val="en-US" w:eastAsia="zh-CN" w:bidi="ar-SA"/>
        </w:rPr>
        <w:t>规定的，以拒不履行信息网络安全管理义务罪定罪处罚；依照</w:t>
      </w:r>
      <w:hyperlink r:id="rId35" w:history="1">
        <w:r>
          <w:rPr>
            <w:rStyle w:val="fulltext-wrapfulltexta"/>
            <w:rFonts w:ascii="宋体" w:eastAsia="宋体" w:hAnsi="宋体" w:cs="宋体"/>
            <w:b w:val="0"/>
            <w:bCs w:val="0"/>
            <w:sz w:val="27"/>
            <w:szCs w:val="27"/>
            <w:lang w:val="en-US" w:eastAsia="zh-CN" w:bidi="ar-SA"/>
          </w:rPr>
          <w:t>刑法</w:t>
        </w:r>
      </w:hyperlink>
      <w:r>
        <w:rPr>
          <w:rFonts w:ascii="宋体" w:eastAsia="宋体" w:hAnsi="宋体" w:cs="宋体"/>
          <w:b w:val="0"/>
          <w:bCs w:val="0"/>
          <w:color w:val="000000"/>
          <w:sz w:val="27"/>
          <w:szCs w:val="27"/>
          <w:lang w:val="en-US" w:eastAsia="zh-CN" w:bidi="ar-SA"/>
        </w:rPr>
        <w:t>和司法解释规定，同时构成其他犯罪的，依照处罚较重的规定定罪处罚。</w:t>
      </w:r>
      <w:r>
        <w:rPr>
          <w:rFonts w:ascii="宋体" w:eastAsia="宋体" w:hAnsi="宋体" w:cs="宋体"/>
          <w:b w:val="0"/>
          <w:bCs w:val="0"/>
          <w:color w:val="000000"/>
          <w:sz w:val="27"/>
          <w:szCs w:val="27"/>
          <w:lang w:val="en-US" w:eastAsia="zh-CN" w:bidi="ar-SA"/>
        </w:rPr>
        <w:t xml:space="preserve"> </w:t>
      </w:r>
    </w:p>
    <w:p w14:paraId="3F4A6A63" w14:textId="77777777" w:rsidR="00227EAF" w:rsidRDefault="00227EAF">
      <w:pPr>
        <w:pStyle w:val="fulltext-wrapfulltextTiaoYinV2"/>
        <w:spacing w:before="150" w:after="300"/>
        <w:ind w:left="375" w:right="375"/>
        <w:textAlignment w:val="baseline"/>
        <w:rPr>
          <w:rFonts w:ascii="宋体" w:eastAsia="宋体" w:hAnsi="宋体" w:cs="宋体"/>
          <w:lang w:val="en-US" w:eastAsia="zh-CN" w:bidi="ar-SA"/>
        </w:rPr>
      </w:pPr>
      <w:bookmarkStart w:id="8" w:name="tiao_7"/>
      <w:bookmarkEnd w:id="8"/>
      <w:r>
        <w:rPr>
          <w:rStyle w:val="fulltext-wrapnavtiao"/>
          <w:rFonts w:ascii="宋体" w:eastAsia="宋体" w:hAnsi="宋体" w:cs="宋体"/>
          <w:color w:val="000000"/>
          <w:sz w:val="27"/>
          <w:szCs w:val="27"/>
          <w:lang w:val="en-US" w:eastAsia="zh-CN" w:bidi="ar-SA"/>
        </w:rPr>
        <w:t xml:space="preserve">　　</w:t>
      </w:r>
      <w:r>
        <w:rPr>
          <w:rStyle w:val="fulltext-wrapnavtiao"/>
          <w:rFonts w:ascii="宋体" w:eastAsia="宋体" w:hAnsi="宋体" w:cs="宋体"/>
          <w:color w:val="000000"/>
          <w:sz w:val="27"/>
          <w:szCs w:val="27"/>
          <w:lang w:val="en-US" w:eastAsia="zh-CN" w:bidi="ar-SA"/>
        </w:rPr>
        <w:t>7.</w:t>
      </w:r>
      <w:r>
        <w:rPr>
          <w:rFonts w:ascii="宋体" w:eastAsia="宋体" w:hAnsi="宋体" w:cs="宋体"/>
          <w:b w:val="0"/>
          <w:bCs w:val="0"/>
          <w:color w:val="000000"/>
          <w:sz w:val="27"/>
          <w:szCs w:val="27"/>
          <w:lang w:val="en-US" w:eastAsia="zh-CN" w:bidi="ar-SA"/>
        </w:rPr>
        <w:t>依法惩治网络暴力违法行为。实施网络侮辱、诽谤等网络暴力行为，尚不构成犯罪，符合</w:t>
      </w:r>
      <w:hyperlink r:id="rId36" w:history="1">
        <w:r>
          <w:rPr>
            <w:rStyle w:val="fulltext-wrapfulltexta"/>
            <w:rFonts w:ascii="宋体" w:eastAsia="宋体" w:hAnsi="宋体" w:cs="宋体"/>
            <w:b w:val="0"/>
            <w:bCs w:val="0"/>
            <w:sz w:val="27"/>
            <w:szCs w:val="27"/>
            <w:lang w:val="en-US" w:eastAsia="zh-CN" w:bidi="ar-SA"/>
          </w:rPr>
          <w:t>治安管理处罚法</w:t>
        </w:r>
      </w:hyperlink>
      <w:r>
        <w:rPr>
          <w:rFonts w:ascii="宋体" w:eastAsia="宋体" w:hAnsi="宋体" w:cs="宋体"/>
          <w:b w:val="0"/>
          <w:bCs w:val="0"/>
          <w:color w:val="000000"/>
          <w:sz w:val="27"/>
          <w:szCs w:val="27"/>
          <w:lang w:val="en-US" w:eastAsia="zh-CN" w:bidi="ar-SA"/>
        </w:rPr>
        <w:t>等规定的，依法予以行政处罚。</w:t>
      </w:r>
      <w:r>
        <w:rPr>
          <w:rFonts w:ascii="宋体" w:eastAsia="宋体" w:hAnsi="宋体" w:cs="宋体"/>
          <w:b w:val="0"/>
          <w:bCs w:val="0"/>
          <w:color w:val="000000"/>
          <w:sz w:val="27"/>
          <w:szCs w:val="27"/>
          <w:lang w:val="en-US" w:eastAsia="zh-CN" w:bidi="ar-SA"/>
        </w:rPr>
        <w:t xml:space="preserve"> </w:t>
      </w:r>
    </w:p>
    <w:p w14:paraId="24E03B9F" w14:textId="77777777" w:rsidR="00227EAF" w:rsidRDefault="00227EAF">
      <w:pPr>
        <w:pStyle w:val="fulltext-wrapfulltextTiaoYinV2"/>
        <w:spacing w:before="150" w:after="300"/>
        <w:ind w:left="375" w:right="375"/>
        <w:textAlignment w:val="baseline"/>
        <w:rPr>
          <w:rFonts w:ascii="宋体" w:eastAsia="宋体" w:hAnsi="宋体" w:cs="宋体"/>
          <w:lang w:val="en-US" w:eastAsia="zh-CN" w:bidi="ar-SA"/>
        </w:rPr>
      </w:pPr>
      <w:bookmarkStart w:id="9" w:name="tiao_8"/>
      <w:bookmarkEnd w:id="9"/>
      <w:r>
        <w:rPr>
          <w:rStyle w:val="fulltext-wrapnavtiao"/>
          <w:rFonts w:ascii="宋体" w:eastAsia="宋体" w:hAnsi="宋体" w:cs="宋体"/>
          <w:color w:val="000000"/>
          <w:sz w:val="27"/>
          <w:szCs w:val="27"/>
          <w:lang w:val="en-US" w:eastAsia="zh-CN" w:bidi="ar-SA"/>
        </w:rPr>
        <w:t xml:space="preserve">　　</w:t>
      </w:r>
      <w:r>
        <w:rPr>
          <w:rStyle w:val="fulltext-wrapnavtiao"/>
          <w:rFonts w:ascii="宋体" w:eastAsia="宋体" w:hAnsi="宋体" w:cs="宋体"/>
          <w:color w:val="000000"/>
          <w:sz w:val="27"/>
          <w:szCs w:val="27"/>
          <w:lang w:val="en-US" w:eastAsia="zh-CN" w:bidi="ar-SA"/>
        </w:rPr>
        <w:t>8.</w:t>
      </w:r>
      <w:r>
        <w:rPr>
          <w:rFonts w:ascii="宋体" w:eastAsia="宋体" w:hAnsi="宋体" w:cs="宋体"/>
          <w:b w:val="0"/>
          <w:bCs w:val="0"/>
          <w:color w:val="000000"/>
          <w:sz w:val="27"/>
          <w:szCs w:val="27"/>
          <w:lang w:val="en-US" w:eastAsia="zh-CN" w:bidi="ar-SA"/>
        </w:rPr>
        <w:t>依法严惩网络暴力违法犯罪。对网络暴力违法犯罪，应当体现从严惩治精神，让人民群众充分感受到公平正义。坚持严格执法司法，对于网络暴力违法犯罪，依法严肃追究，切实矫正</w:t>
      </w:r>
      <w:r>
        <w:rPr>
          <w:rFonts w:ascii="宋体" w:eastAsia="宋体" w:hAnsi="宋体" w:cs="宋体"/>
          <w:b w:val="0"/>
          <w:bCs w:val="0"/>
          <w:color w:val="000000"/>
          <w:sz w:val="27"/>
          <w:szCs w:val="27"/>
          <w:lang w:val="en-US" w:eastAsia="zh-CN" w:bidi="ar-SA"/>
        </w:rPr>
        <w:t>“</w:t>
      </w:r>
      <w:r>
        <w:rPr>
          <w:rFonts w:ascii="宋体" w:eastAsia="宋体" w:hAnsi="宋体" w:cs="宋体"/>
          <w:b w:val="0"/>
          <w:bCs w:val="0"/>
          <w:color w:val="000000"/>
          <w:sz w:val="27"/>
          <w:szCs w:val="27"/>
          <w:lang w:val="en-US" w:eastAsia="zh-CN" w:bidi="ar-SA"/>
        </w:rPr>
        <w:t>法不责众</w:t>
      </w:r>
      <w:r>
        <w:rPr>
          <w:rFonts w:ascii="宋体" w:eastAsia="宋体" w:hAnsi="宋体" w:cs="宋体"/>
          <w:b w:val="0"/>
          <w:bCs w:val="0"/>
          <w:color w:val="000000"/>
          <w:sz w:val="27"/>
          <w:szCs w:val="27"/>
          <w:lang w:val="en-US" w:eastAsia="zh-CN" w:bidi="ar-SA"/>
        </w:rPr>
        <w:t>”</w:t>
      </w:r>
      <w:r>
        <w:rPr>
          <w:rFonts w:ascii="宋体" w:eastAsia="宋体" w:hAnsi="宋体" w:cs="宋体"/>
          <w:b w:val="0"/>
          <w:bCs w:val="0"/>
          <w:color w:val="000000"/>
          <w:sz w:val="27"/>
          <w:szCs w:val="27"/>
          <w:lang w:val="en-US" w:eastAsia="zh-CN" w:bidi="ar-SA"/>
        </w:rPr>
        <w:t>的错误倾向。要重点打击恶意发起者、组织者、恶意推波助澜者以及屡教不改者。实施网络暴力违法犯罪，具有下列情形之一的，依法从重处罚：</w:t>
      </w:r>
      <w:r>
        <w:rPr>
          <w:rFonts w:ascii="宋体" w:eastAsia="宋体" w:hAnsi="宋体" w:cs="宋体"/>
          <w:b w:val="0"/>
          <w:bCs w:val="0"/>
          <w:color w:val="000000"/>
          <w:sz w:val="27"/>
          <w:szCs w:val="27"/>
          <w:lang w:val="en-US" w:eastAsia="zh-CN" w:bidi="ar-SA"/>
        </w:rPr>
        <w:br/>
      </w:r>
      <w:r>
        <w:rPr>
          <w:rFonts w:ascii="宋体" w:eastAsia="宋体" w:hAnsi="宋体" w:cs="宋体"/>
          <w:b w:val="0"/>
          <w:bCs w:val="0"/>
          <w:color w:val="000000"/>
          <w:sz w:val="27"/>
          <w:szCs w:val="27"/>
          <w:lang w:val="en-US" w:eastAsia="zh-CN" w:bidi="ar-SA"/>
        </w:rPr>
        <w:t xml:space="preserve">　　（</w:t>
      </w:r>
      <w:r>
        <w:rPr>
          <w:rFonts w:ascii="宋体" w:eastAsia="宋体" w:hAnsi="宋体" w:cs="宋体"/>
          <w:b w:val="0"/>
          <w:bCs w:val="0"/>
          <w:color w:val="000000"/>
          <w:sz w:val="27"/>
          <w:szCs w:val="27"/>
          <w:lang w:val="en-US" w:eastAsia="zh-CN" w:bidi="ar-SA"/>
        </w:rPr>
        <w:t>1</w:t>
      </w:r>
      <w:r>
        <w:rPr>
          <w:rFonts w:ascii="宋体" w:eastAsia="宋体" w:hAnsi="宋体" w:cs="宋体"/>
          <w:b w:val="0"/>
          <w:bCs w:val="0"/>
          <w:color w:val="000000"/>
          <w:sz w:val="27"/>
          <w:szCs w:val="27"/>
          <w:lang w:val="en-US" w:eastAsia="zh-CN" w:bidi="ar-SA"/>
        </w:rPr>
        <w:t>）针对未成年人、残疾人实施的；</w:t>
      </w:r>
      <w:r>
        <w:rPr>
          <w:rFonts w:ascii="宋体" w:eastAsia="宋体" w:hAnsi="宋体" w:cs="宋体"/>
          <w:b w:val="0"/>
          <w:bCs w:val="0"/>
          <w:color w:val="000000"/>
          <w:sz w:val="27"/>
          <w:szCs w:val="27"/>
          <w:lang w:val="en-US" w:eastAsia="zh-CN" w:bidi="ar-SA"/>
        </w:rPr>
        <w:br/>
      </w:r>
      <w:r>
        <w:rPr>
          <w:rFonts w:ascii="宋体" w:eastAsia="宋体" w:hAnsi="宋体" w:cs="宋体"/>
          <w:b w:val="0"/>
          <w:bCs w:val="0"/>
          <w:color w:val="000000"/>
          <w:sz w:val="27"/>
          <w:szCs w:val="27"/>
          <w:lang w:val="en-US" w:eastAsia="zh-CN" w:bidi="ar-SA"/>
        </w:rPr>
        <w:t xml:space="preserve">　　（</w:t>
      </w:r>
      <w:r>
        <w:rPr>
          <w:rFonts w:ascii="宋体" w:eastAsia="宋体" w:hAnsi="宋体" w:cs="宋体"/>
          <w:b w:val="0"/>
          <w:bCs w:val="0"/>
          <w:color w:val="000000"/>
          <w:sz w:val="27"/>
          <w:szCs w:val="27"/>
          <w:lang w:val="en-US" w:eastAsia="zh-CN" w:bidi="ar-SA"/>
        </w:rPr>
        <w:t>2</w:t>
      </w:r>
      <w:r>
        <w:rPr>
          <w:rFonts w:ascii="宋体" w:eastAsia="宋体" w:hAnsi="宋体" w:cs="宋体"/>
          <w:b w:val="0"/>
          <w:bCs w:val="0"/>
          <w:color w:val="000000"/>
          <w:sz w:val="27"/>
          <w:szCs w:val="27"/>
          <w:lang w:val="en-US" w:eastAsia="zh-CN" w:bidi="ar-SA"/>
        </w:rPr>
        <w:t>）组织</w:t>
      </w:r>
      <w:r>
        <w:rPr>
          <w:rFonts w:ascii="宋体" w:eastAsia="宋体" w:hAnsi="宋体" w:cs="宋体"/>
          <w:b w:val="0"/>
          <w:bCs w:val="0"/>
          <w:color w:val="000000"/>
          <w:sz w:val="27"/>
          <w:szCs w:val="27"/>
          <w:lang w:val="en-US" w:eastAsia="zh-CN" w:bidi="ar-SA"/>
        </w:rPr>
        <w:t>“</w:t>
      </w:r>
      <w:r>
        <w:rPr>
          <w:rFonts w:ascii="宋体" w:eastAsia="宋体" w:hAnsi="宋体" w:cs="宋体"/>
          <w:b w:val="0"/>
          <w:bCs w:val="0"/>
          <w:color w:val="000000"/>
          <w:sz w:val="27"/>
          <w:szCs w:val="27"/>
          <w:lang w:val="en-US" w:eastAsia="zh-CN" w:bidi="ar-SA"/>
        </w:rPr>
        <w:t>水军</w:t>
      </w:r>
      <w:r>
        <w:rPr>
          <w:rFonts w:ascii="宋体" w:eastAsia="宋体" w:hAnsi="宋体" w:cs="宋体"/>
          <w:b w:val="0"/>
          <w:bCs w:val="0"/>
          <w:color w:val="000000"/>
          <w:sz w:val="27"/>
          <w:szCs w:val="27"/>
          <w:lang w:val="en-US" w:eastAsia="zh-CN" w:bidi="ar-SA"/>
        </w:rPr>
        <w:t>”</w:t>
      </w:r>
      <w:r>
        <w:rPr>
          <w:rFonts w:ascii="宋体" w:eastAsia="宋体" w:hAnsi="宋体" w:cs="宋体"/>
          <w:b w:val="0"/>
          <w:bCs w:val="0"/>
          <w:color w:val="000000"/>
          <w:sz w:val="27"/>
          <w:szCs w:val="27"/>
          <w:lang w:val="en-US" w:eastAsia="zh-CN" w:bidi="ar-SA"/>
        </w:rPr>
        <w:t>、</w:t>
      </w:r>
      <w:r>
        <w:rPr>
          <w:rFonts w:ascii="宋体" w:eastAsia="宋体" w:hAnsi="宋体" w:cs="宋体"/>
          <w:b w:val="0"/>
          <w:bCs w:val="0"/>
          <w:color w:val="000000"/>
          <w:sz w:val="27"/>
          <w:szCs w:val="27"/>
          <w:lang w:val="en-US" w:eastAsia="zh-CN" w:bidi="ar-SA"/>
        </w:rPr>
        <w:t>“</w:t>
      </w:r>
      <w:r>
        <w:rPr>
          <w:rFonts w:ascii="宋体" w:eastAsia="宋体" w:hAnsi="宋体" w:cs="宋体"/>
          <w:b w:val="0"/>
          <w:bCs w:val="0"/>
          <w:color w:val="000000"/>
          <w:sz w:val="27"/>
          <w:szCs w:val="27"/>
          <w:lang w:val="en-US" w:eastAsia="zh-CN" w:bidi="ar-SA"/>
        </w:rPr>
        <w:t>打手</w:t>
      </w:r>
      <w:r>
        <w:rPr>
          <w:rFonts w:ascii="宋体" w:eastAsia="宋体" w:hAnsi="宋体" w:cs="宋体"/>
          <w:b w:val="0"/>
          <w:bCs w:val="0"/>
          <w:color w:val="000000"/>
          <w:sz w:val="27"/>
          <w:szCs w:val="27"/>
          <w:lang w:val="en-US" w:eastAsia="zh-CN" w:bidi="ar-SA"/>
        </w:rPr>
        <w:t>”</w:t>
      </w:r>
      <w:r>
        <w:rPr>
          <w:rFonts w:ascii="宋体" w:eastAsia="宋体" w:hAnsi="宋体" w:cs="宋体"/>
          <w:b w:val="0"/>
          <w:bCs w:val="0"/>
          <w:color w:val="000000"/>
          <w:sz w:val="27"/>
          <w:szCs w:val="27"/>
          <w:lang w:val="en-US" w:eastAsia="zh-CN" w:bidi="ar-SA"/>
        </w:rPr>
        <w:t>或者其他人员实施的；</w:t>
      </w:r>
      <w:r>
        <w:rPr>
          <w:rFonts w:ascii="宋体" w:eastAsia="宋体" w:hAnsi="宋体" w:cs="宋体"/>
          <w:b w:val="0"/>
          <w:bCs w:val="0"/>
          <w:color w:val="000000"/>
          <w:sz w:val="27"/>
          <w:szCs w:val="27"/>
          <w:lang w:val="en-US" w:eastAsia="zh-CN" w:bidi="ar-SA"/>
        </w:rPr>
        <w:br/>
      </w:r>
      <w:r>
        <w:rPr>
          <w:rFonts w:ascii="宋体" w:eastAsia="宋体" w:hAnsi="宋体" w:cs="宋体"/>
          <w:b w:val="0"/>
          <w:bCs w:val="0"/>
          <w:color w:val="000000"/>
          <w:sz w:val="27"/>
          <w:szCs w:val="27"/>
          <w:lang w:val="en-US" w:eastAsia="zh-CN" w:bidi="ar-SA"/>
        </w:rPr>
        <w:t xml:space="preserve">　　（</w:t>
      </w:r>
      <w:r>
        <w:rPr>
          <w:rFonts w:ascii="宋体" w:eastAsia="宋体" w:hAnsi="宋体" w:cs="宋体"/>
          <w:b w:val="0"/>
          <w:bCs w:val="0"/>
          <w:color w:val="000000"/>
          <w:sz w:val="27"/>
          <w:szCs w:val="27"/>
          <w:lang w:val="en-US" w:eastAsia="zh-CN" w:bidi="ar-SA"/>
        </w:rPr>
        <w:t>3</w:t>
      </w:r>
      <w:r>
        <w:rPr>
          <w:rFonts w:ascii="宋体" w:eastAsia="宋体" w:hAnsi="宋体" w:cs="宋体"/>
          <w:b w:val="0"/>
          <w:bCs w:val="0"/>
          <w:color w:val="000000"/>
          <w:sz w:val="27"/>
          <w:szCs w:val="27"/>
          <w:lang w:val="en-US" w:eastAsia="zh-CN" w:bidi="ar-SA"/>
        </w:rPr>
        <w:t>）编造</w:t>
      </w:r>
      <w:r>
        <w:rPr>
          <w:rFonts w:ascii="宋体" w:eastAsia="宋体" w:hAnsi="宋体" w:cs="宋体"/>
          <w:b w:val="0"/>
          <w:bCs w:val="0"/>
          <w:color w:val="000000"/>
          <w:sz w:val="27"/>
          <w:szCs w:val="27"/>
          <w:lang w:val="en-US" w:eastAsia="zh-CN" w:bidi="ar-SA"/>
        </w:rPr>
        <w:t>“</w:t>
      </w:r>
      <w:r>
        <w:rPr>
          <w:rFonts w:ascii="宋体" w:eastAsia="宋体" w:hAnsi="宋体" w:cs="宋体"/>
          <w:b w:val="0"/>
          <w:bCs w:val="0"/>
          <w:color w:val="000000"/>
          <w:sz w:val="27"/>
          <w:szCs w:val="27"/>
          <w:lang w:val="en-US" w:eastAsia="zh-CN" w:bidi="ar-SA"/>
        </w:rPr>
        <w:t>涉性</w:t>
      </w:r>
      <w:r>
        <w:rPr>
          <w:rFonts w:ascii="宋体" w:eastAsia="宋体" w:hAnsi="宋体" w:cs="宋体"/>
          <w:b w:val="0"/>
          <w:bCs w:val="0"/>
          <w:color w:val="000000"/>
          <w:sz w:val="27"/>
          <w:szCs w:val="27"/>
          <w:lang w:val="en-US" w:eastAsia="zh-CN" w:bidi="ar-SA"/>
        </w:rPr>
        <w:t>”</w:t>
      </w:r>
      <w:r>
        <w:rPr>
          <w:rFonts w:ascii="宋体" w:eastAsia="宋体" w:hAnsi="宋体" w:cs="宋体"/>
          <w:b w:val="0"/>
          <w:bCs w:val="0"/>
          <w:color w:val="000000"/>
          <w:sz w:val="27"/>
          <w:szCs w:val="27"/>
          <w:lang w:val="en-US" w:eastAsia="zh-CN" w:bidi="ar-SA"/>
        </w:rPr>
        <w:t>话题侵害他人人格尊严的；</w:t>
      </w:r>
      <w:r>
        <w:rPr>
          <w:rFonts w:ascii="宋体" w:eastAsia="宋体" w:hAnsi="宋体" w:cs="宋体"/>
          <w:b w:val="0"/>
          <w:bCs w:val="0"/>
          <w:color w:val="000000"/>
          <w:sz w:val="27"/>
          <w:szCs w:val="27"/>
          <w:lang w:val="en-US" w:eastAsia="zh-CN" w:bidi="ar-SA"/>
        </w:rPr>
        <w:br/>
      </w:r>
      <w:r>
        <w:rPr>
          <w:rFonts w:ascii="宋体" w:eastAsia="宋体" w:hAnsi="宋体" w:cs="宋体"/>
          <w:b w:val="0"/>
          <w:bCs w:val="0"/>
          <w:color w:val="000000"/>
          <w:sz w:val="27"/>
          <w:szCs w:val="27"/>
          <w:lang w:val="en-US" w:eastAsia="zh-CN" w:bidi="ar-SA"/>
        </w:rPr>
        <w:t xml:space="preserve">　　（</w:t>
      </w:r>
      <w:r>
        <w:rPr>
          <w:rFonts w:ascii="宋体" w:eastAsia="宋体" w:hAnsi="宋体" w:cs="宋体"/>
          <w:b w:val="0"/>
          <w:bCs w:val="0"/>
          <w:color w:val="000000"/>
          <w:sz w:val="27"/>
          <w:szCs w:val="27"/>
          <w:lang w:val="en-US" w:eastAsia="zh-CN" w:bidi="ar-SA"/>
        </w:rPr>
        <w:t>4</w:t>
      </w:r>
      <w:r>
        <w:rPr>
          <w:rFonts w:ascii="宋体" w:eastAsia="宋体" w:hAnsi="宋体" w:cs="宋体"/>
          <w:b w:val="0"/>
          <w:bCs w:val="0"/>
          <w:color w:val="000000"/>
          <w:sz w:val="27"/>
          <w:szCs w:val="27"/>
          <w:lang w:val="en-US" w:eastAsia="zh-CN" w:bidi="ar-SA"/>
        </w:rPr>
        <w:t>）利用</w:t>
      </w:r>
      <w:r>
        <w:rPr>
          <w:rFonts w:ascii="宋体" w:eastAsia="宋体" w:hAnsi="宋体" w:cs="宋体"/>
          <w:b w:val="0"/>
          <w:bCs w:val="0"/>
          <w:color w:val="000000"/>
          <w:sz w:val="27"/>
          <w:szCs w:val="27"/>
          <w:lang w:val="en-US" w:eastAsia="zh-CN" w:bidi="ar-SA"/>
        </w:rPr>
        <w:t>“</w:t>
      </w:r>
      <w:r>
        <w:rPr>
          <w:rFonts w:ascii="宋体" w:eastAsia="宋体" w:hAnsi="宋体" w:cs="宋体"/>
          <w:b w:val="0"/>
          <w:bCs w:val="0"/>
          <w:color w:val="000000"/>
          <w:sz w:val="27"/>
          <w:szCs w:val="27"/>
          <w:lang w:val="en-US" w:eastAsia="zh-CN" w:bidi="ar-SA"/>
        </w:rPr>
        <w:t>深度合成</w:t>
      </w:r>
      <w:r>
        <w:rPr>
          <w:rFonts w:ascii="宋体" w:eastAsia="宋体" w:hAnsi="宋体" w:cs="宋体"/>
          <w:b w:val="0"/>
          <w:bCs w:val="0"/>
          <w:color w:val="000000"/>
          <w:sz w:val="27"/>
          <w:szCs w:val="27"/>
          <w:lang w:val="en-US" w:eastAsia="zh-CN" w:bidi="ar-SA"/>
        </w:rPr>
        <w:t>”</w:t>
      </w:r>
      <w:r>
        <w:rPr>
          <w:rFonts w:ascii="宋体" w:eastAsia="宋体" w:hAnsi="宋体" w:cs="宋体"/>
          <w:b w:val="0"/>
          <w:bCs w:val="0"/>
          <w:color w:val="000000"/>
          <w:sz w:val="27"/>
          <w:szCs w:val="27"/>
          <w:lang w:val="en-US" w:eastAsia="zh-CN" w:bidi="ar-SA"/>
        </w:rPr>
        <w:t>等生成式人工智能技术发布违法信息的；</w:t>
      </w:r>
      <w:r>
        <w:rPr>
          <w:rFonts w:ascii="宋体" w:eastAsia="宋体" w:hAnsi="宋体" w:cs="宋体"/>
          <w:b w:val="0"/>
          <w:bCs w:val="0"/>
          <w:color w:val="000000"/>
          <w:sz w:val="27"/>
          <w:szCs w:val="27"/>
          <w:lang w:val="en-US" w:eastAsia="zh-CN" w:bidi="ar-SA"/>
        </w:rPr>
        <w:br/>
      </w:r>
      <w:r>
        <w:rPr>
          <w:rFonts w:ascii="宋体" w:eastAsia="宋体" w:hAnsi="宋体" w:cs="宋体"/>
          <w:b w:val="0"/>
          <w:bCs w:val="0"/>
          <w:color w:val="000000"/>
          <w:sz w:val="27"/>
          <w:szCs w:val="27"/>
          <w:lang w:val="en-US" w:eastAsia="zh-CN" w:bidi="ar-SA"/>
        </w:rPr>
        <w:t xml:space="preserve">　　（</w:t>
      </w:r>
      <w:r>
        <w:rPr>
          <w:rFonts w:ascii="宋体" w:eastAsia="宋体" w:hAnsi="宋体" w:cs="宋体"/>
          <w:b w:val="0"/>
          <w:bCs w:val="0"/>
          <w:color w:val="000000"/>
          <w:sz w:val="27"/>
          <w:szCs w:val="27"/>
          <w:lang w:val="en-US" w:eastAsia="zh-CN" w:bidi="ar-SA"/>
        </w:rPr>
        <w:t>5</w:t>
      </w:r>
      <w:r>
        <w:rPr>
          <w:rFonts w:ascii="宋体" w:eastAsia="宋体" w:hAnsi="宋体" w:cs="宋体"/>
          <w:b w:val="0"/>
          <w:bCs w:val="0"/>
          <w:color w:val="000000"/>
          <w:sz w:val="27"/>
          <w:szCs w:val="27"/>
          <w:lang w:val="en-US" w:eastAsia="zh-CN" w:bidi="ar-SA"/>
        </w:rPr>
        <w:t>）网络服务提供者发起、组织的。</w:t>
      </w:r>
      <w:r>
        <w:rPr>
          <w:rFonts w:ascii="宋体" w:eastAsia="宋体" w:hAnsi="宋体" w:cs="宋体"/>
          <w:b w:val="0"/>
          <w:bCs w:val="0"/>
          <w:color w:val="000000"/>
          <w:sz w:val="27"/>
          <w:szCs w:val="27"/>
          <w:lang w:val="en-US" w:eastAsia="zh-CN" w:bidi="ar-SA"/>
        </w:rPr>
        <w:t xml:space="preserve"> </w:t>
      </w:r>
    </w:p>
    <w:p w14:paraId="495C0C91" w14:textId="77777777" w:rsidR="00227EAF" w:rsidRDefault="00227EAF">
      <w:pPr>
        <w:pStyle w:val="fulltext-wrapfulltextTiaoYinV2"/>
        <w:spacing w:before="150" w:after="300"/>
        <w:ind w:left="375" w:right="375"/>
        <w:textAlignment w:val="baseline"/>
        <w:rPr>
          <w:rFonts w:ascii="宋体" w:eastAsia="宋体" w:hAnsi="宋体" w:cs="宋体"/>
          <w:lang w:val="en-US" w:eastAsia="zh-CN" w:bidi="ar-SA"/>
        </w:rPr>
      </w:pPr>
      <w:bookmarkStart w:id="10" w:name="tiao_9"/>
      <w:bookmarkEnd w:id="10"/>
      <w:r>
        <w:rPr>
          <w:rStyle w:val="fulltext-wrapnavtiao"/>
          <w:rFonts w:ascii="宋体" w:eastAsia="宋体" w:hAnsi="宋体" w:cs="宋体"/>
          <w:color w:val="000000"/>
          <w:sz w:val="27"/>
          <w:szCs w:val="27"/>
          <w:lang w:val="en-US" w:eastAsia="zh-CN" w:bidi="ar-SA"/>
        </w:rPr>
        <w:t xml:space="preserve">　　</w:t>
      </w:r>
      <w:r>
        <w:rPr>
          <w:rStyle w:val="fulltext-wrapnavtiao"/>
          <w:rFonts w:ascii="宋体" w:eastAsia="宋体" w:hAnsi="宋体" w:cs="宋体"/>
          <w:color w:val="000000"/>
          <w:sz w:val="27"/>
          <w:szCs w:val="27"/>
          <w:lang w:val="en-US" w:eastAsia="zh-CN" w:bidi="ar-SA"/>
        </w:rPr>
        <w:t>9.</w:t>
      </w:r>
      <w:r>
        <w:rPr>
          <w:rFonts w:ascii="宋体" w:eastAsia="宋体" w:hAnsi="宋体" w:cs="宋体"/>
          <w:b w:val="0"/>
          <w:bCs w:val="0"/>
          <w:color w:val="000000"/>
          <w:sz w:val="27"/>
          <w:szCs w:val="27"/>
          <w:lang w:val="en-US" w:eastAsia="zh-CN" w:bidi="ar-SA"/>
        </w:rPr>
        <w:t>依法支持民事维权。针对他人实施网络暴力行为，侵犯他人名誉权、隐私权等人格权，受害人请求行为人承担民事责任的，人民法院依法予以支持。</w:t>
      </w:r>
      <w:r>
        <w:rPr>
          <w:rFonts w:ascii="宋体" w:eastAsia="宋体" w:hAnsi="宋体" w:cs="宋体"/>
          <w:b w:val="0"/>
          <w:bCs w:val="0"/>
          <w:color w:val="000000"/>
          <w:sz w:val="27"/>
          <w:szCs w:val="27"/>
          <w:lang w:val="en-US" w:eastAsia="zh-CN" w:bidi="ar-SA"/>
        </w:rPr>
        <w:t xml:space="preserve"> </w:t>
      </w:r>
    </w:p>
    <w:p w14:paraId="6B5AED4A" w14:textId="77777777" w:rsidR="00227EAF" w:rsidRDefault="00227EAF">
      <w:pPr>
        <w:pStyle w:val="fulltext-wrapfulltextTiaoYinV2"/>
        <w:spacing w:before="150" w:after="300"/>
        <w:ind w:left="375" w:right="375"/>
        <w:textAlignment w:val="baseline"/>
        <w:rPr>
          <w:rFonts w:ascii="宋体" w:eastAsia="宋体" w:hAnsi="宋体" w:cs="宋体"/>
          <w:lang w:val="en-US" w:eastAsia="zh-CN" w:bidi="ar-SA"/>
        </w:rPr>
      </w:pPr>
      <w:bookmarkStart w:id="11" w:name="tiao_10"/>
      <w:bookmarkEnd w:id="11"/>
      <w:r>
        <w:rPr>
          <w:rStyle w:val="fulltext-wrapnavtiao"/>
          <w:rFonts w:ascii="宋体" w:eastAsia="宋体" w:hAnsi="宋体" w:cs="宋体"/>
          <w:color w:val="000000"/>
          <w:sz w:val="27"/>
          <w:szCs w:val="27"/>
          <w:lang w:val="en-US" w:eastAsia="zh-CN" w:bidi="ar-SA"/>
        </w:rPr>
        <w:t xml:space="preserve">　　</w:t>
      </w:r>
      <w:r>
        <w:rPr>
          <w:rStyle w:val="fulltext-wrapnavtiao"/>
          <w:rFonts w:ascii="宋体" w:eastAsia="宋体" w:hAnsi="宋体" w:cs="宋体"/>
          <w:color w:val="000000"/>
          <w:sz w:val="27"/>
          <w:szCs w:val="27"/>
          <w:lang w:val="en-US" w:eastAsia="zh-CN" w:bidi="ar-SA"/>
        </w:rPr>
        <w:t>10.</w:t>
      </w:r>
      <w:r>
        <w:rPr>
          <w:rFonts w:ascii="宋体" w:eastAsia="宋体" w:hAnsi="宋体" w:cs="宋体"/>
          <w:b w:val="0"/>
          <w:bCs w:val="0"/>
          <w:color w:val="000000"/>
          <w:sz w:val="27"/>
          <w:szCs w:val="27"/>
          <w:lang w:val="en-US" w:eastAsia="zh-CN" w:bidi="ar-SA"/>
        </w:rPr>
        <w:t>准确把握违法犯罪行为的认定标准。通过信息网络检举、揭发他人犯罪或者违法违纪行为，只要不是故意捏造事实或者明知是捏造的事实而故意散布的，不应当认定为诽谤违法犯罪。针对他人言行发表评论、提出批评，即使观点有所偏颇、言论有些偏激，只要不是肆意谩骂、恶意诋毁的，不应当认定为侮辱违法犯罪。</w:t>
      </w:r>
      <w:r>
        <w:rPr>
          <w:rFonts w:ascii="宋体" w:eastAsia="宋体" w:hAnsi="宋体" w:cs="宋体"/>
          <w:b w:val="0"/>
          <w:bCs w:val="0"/>
          <w:color w:val="000000"/>
          <w:sz w:val="27"/>
          <w:szCs w:val="27"/>
          <w:lang w:val="en-US" w:eastAsia="zh-CN" w:bidi="ar-SA"/>
        </w:rPr>
        <w:br/>
      </w:r>
      <w:r>
        <w:rPr>
          <w:rFonts w:ascii="宋体" w:eastAsia="宋体" w:hAnsi="宋体" w:cs="宋体"/>
          <w:b w:val="0"/>
          <w:bCs w:val="0"/>
          <w:color w:val="000000"/>
          <w:sz w:val="27"/>
          <w:szCs w:val="27"/>
          <w:lang w:val="en-US" w:eastAsia="zh-CN" w:bidi="ar-SA"/>
        </w:rPr>
        <w:t xml:space="preserve">　　三、畅通诉讼程序，及时提供有效法律救济</w:t>
      </w:r>
      <w:r>
        <w:rPr>
          <w:rFonts w:ascii="宋体" w:eastAsia="宋体" w:hAnsi="宋体" w:cs="宋体"/>
          <w:b w:val="0"/>
          <w:bCs w:val="0"/>
          <w:color w:val="000000"/>
          <w:sz w:val="27"/>
          <w:szCs w:val="27"/>
          <w:lang w:val="en-US" w:eastAsia="zh-CN" w:bidi="ar-SA"/>
        </w:rPr>
        <w:t xml:space="preserve"> </w:t>
      </w:r>
    </w:p>
    <w:p w14:paraId="1A4E2F30" w14:textId="77777777" w:rsidR="00227EAF" w:rsidRDefault="00227EAF">
      <w:pPr>
        <w:pStyle w:val="fulltext-wrapfulltextTiaoYinV2"/>
        <w:spacing w:before="150" w:after="300"/>
        <w:ind w:left="375" w:right="375"/>
        <w:textAlignment w:val="baseline"/>
        <w:rPr>
          <w:rFonts w:ascii="宋体" w:eastAsia="宋体" w:hAnsi="宋体" w:cs="宋体"/>
          <w:lang w:val="en-US" w:eastAsia="zh-CN" w:bidi="ar-SA"/>
        </w:rPr>
      </w:pPr>
      <w:bookmarkStart w:id="12" w:name="tiao_11"/>
      <w:bookmarkEnd w:id="12"/>
      <w:r>
        <w:rPr>
          <w:rStyle w:val="fulltext-wrapnavtiao"/>
          <w:rFonts w:ascii="宋体" w:eastAsia="宋体" w:hAnsi="宋体" w:cs="宋体"/>
          <w:color w:val="000000"/>
          <w:sz w:val="27"/>
          <w:szCs w:val="27"/>
          <w:lang w:val="en-US" w:eastAsia="zh-CN" w:bidi="ar-SA"/>
        </w:rPr>
        <w:t xml:space="preserve">　　</w:t>
      </w:r>
      <w:r>
        <w:rPr>
          <w:rStyle w:val="fulltext-wrapnavtiao"/>
          <w:rFonts w:ascii="宋体" w:eastAsia="宋体" w:hAnsi="宋体" w:cs="宋体"/>
          <w:color w:val="000000"/>
          <w:sz w:val="27"/>
          <w:szCs w:val="27"/>
          <w:lang w:val="en-US" w:eastAsia="zh-CN" w:bidi="ar-SA"/>
        </w:rPr>
        <w:t>11.</w:t>
      </w:r>
      <w:r>
        <w:rPr>
          <w:rFonts w:ascii="宋体" w:eastAsia="宋体" w:hAnsi="宋体" w:cs="宋体"/>
          <w:b w:val="0"/>
          <w:bCs w:val="0"/>
          <w:color w:val="000000"/>
          <w:sz w:val="27"/>
          <w:szCs w:val="27"/>
          <w:lang w:val="en-US" w:eastAsia="zh-CN" w:bidi="ar-SA"/>
        </w:rPr>
        <w:t>落实公安机关协助取证的法律规定。根据</w:t>
      </w:r>
      <w:hyperlink r:id="rId37" w:history="1">
        <w:r>
          <w:rPr>
            <w:rStyle w:val="fulltext-wrapfulltexta"/>
            <w:rFonts w:ascii="宋体" w:eastAsia="宋体" w:hAnsi="宋体" w:cs="宋体"/>
            <w:b w:val="0"/>
            <w:bCs w:val="0"/>
            <w:sz w:val="27"/>
            <w:szCs w:val="27"/>
            <w:lang w:val="en-US" w:eastAsia="zh-CN" w:bidi="ar-SA"/>
          </w:rPr>
          <w:t>刑法</w:t>
        </w:r>
      </w:hyperlink>
      <w:r>
        <w:rPr>
          <w:rFonts w:ascii="宋体" w:eastAsia="宋体" w:hAnsi="宋体" w:cs="宋体"/>
          <w:b w:val="0"/>
          <w:bCs w:val="0"/>
          <w:color w:val="000000"/>
          <w:sz w:val="27"/>
          <w:szCs w:val="27"/>
          <w:lang w:val="en-US" w:eastAsia="zh-CN" w:bidi="ar-SA"/>
        </w:rPr>
        <w:t>第</w:t>
      </w:r>
      <w:hyperlink r:id="rId38" w:anchor="tiao_246" w:history="1">
        <w:r>
          <w:rPr>
            <w:rStyle w:val="fulltext-wrapfulltexta"/>
            <w:rFonts w:ascii="宋体" w:eastAsia="宋体" w:hAnsi="宋体" w:cs="宋体"/>
            <w:b w:val="0"/>
            <w:bCs w:val="0"/>
            <w:sz w:val="27"/>
            <w:szCs w:val="27"/>
            <w:lang w:val="en-US" w:eastAsia="zh-CN" w:bidi="ar-SA"/>
          </w:rPr>
          <w:t>二百四十六条</w:t>
        </w:r>
      </w:hyperlink>
      <w:r>
        <w:rPr>
          <w:rFonts w:ascii="宋体" w:eastAsia="宋体" w:hAnsi="宋体" w:cs="宋体"/>
          <w:b w:val="0"/>
          <w:bCs w:val="0"/>
          <w:color w:val="000000"/>
          <w:sz w:val="27"/>
          <w:szCs w:val="27"/>
          <w:lang w:val="en-US" w:eastAsia="zh-CN" w:bidi="ar-SA"/>
        </w:rPr>
        <w:t>第</w:t>
      </w:r>
      <w:hyperlink r:id="rId39" w:anchor="tiao_246_kuan_3" w:history="1">
        <w:r>
          <w:rPr>
            <w:rStyle w:val="fulltext-wrapfulltexta"/>
            <w:rFonts w:ascii="宋体" w:eastAsia="宋体" w:hAnsi="宋体" w:cs="宋体"/>
            <w:b w:val="0"/>
            <w:bCs w:val="0"/>
            <w:sz w:val="27"/>
            <w:szCs w:val="27"/>
            <w:lang w:val="en-US" w:eastAsia="zh-CN" w:bidi="ar-SA"/>
          </w:rPr>
          <w:t>三款</w:t>
        </w:r>
      </w:hyperlink>
      <w:r>
        <w:rPr>
          <w:rFonts w:ascii="宋体" w:eastAsia="宋体" w:hAnsi="宋体" w:cs="宋体"/>
          <w:b w:val="0"/>
          <w:bCs w:val="0"/>
          <w:color w:val="000000"/>
          <w:sz w:val="27"/>
          <w:szCs w:val="27"/>
          <w:lang w:val="en-US" w:eastAsia="zh-CN" w:bidi="ar-SA"/>
        </w:rPr>
        <w:t>的规定，对于被害人就网络侮辱、诽谤提起自诉的案件，人民法院经审查认为被害人提供证据确有困难的，可以要求公安机关提供协助。公安机关应当根据人民法院要求和案件具体情况，及时查明行为主体，收集相关侮辱、诽谤信息传播扩散情况及造成的影响等证据材料。网络服务提供者应当依法为公安机关取证提供必要的技术支持和协助。经公安机关协助取证，达到自诉案件受理条件的，人民法院应当决定立案；无法收集相关证据材料的，公安机关应当书面向人民法院说明情况。</w:t>
      </w:r>
      <w:r>
        <w:rPr>
          <w:rFonts w:ascii="宋体" w:eastAsia="宋体" w:hAnsi="宋体" w:cs="宋体"/>
          <w:b w:val="0"/>
          <w:bCs w:val="0"/>
          <w:color w:val="000000"/>
          <w:sz w:val="27"/>
          <w:szCs w:val="27"/>
          <w:lang w:val="en-US" w:eastAsia="zh-CN" w:bidi="ar-SA"/>
        </w:rPr>
        <w:t xml:space="preserve"> </w:t>
      </w:r>
    </w:p>
    <w:p w14:paraId="44750F4A" w14:textId="77777777" w:rsidR="00227EAF" w:rsidRDefault="00227EAF">
      <w:pPr>
        <w:pStyle w:val="fulltext-wrapfulltextTiaoYinV2"/>
        <w:spacing w:before="150" w:after="300"/>
        <w:ind w:left="375" w:right="375"/>
        <w:textAlignment w:val="baseline"/>
        <w:rPr>
          <w:rFonts w:ascii="宋体" w:eastAsia="宋体" w:hAnsi="宋体" w:cs="宋体"/>
          <w:lang w:val="en-US" w:eastAsia="zh-CN" w:bidi="ar-SA"/>
        </w:rPr>
      </w:pPr>
      <w:bookmarkStart w:id="13" w:name="tiao_12"/>
      <w:bookmarkEnd w:id="13"/>
      <w:r>
        <w:rPr>
          <w:rStyle w:val="fulltext-wrapnavtiao"/>
          <w:rFonts w:ascii="宋体" w:eastAsia="宋体" w:hAnsi="宋体" w:cs="宋体"/>
          <w:color w:val="000000"/>
          <w:sz w:val="27"/>
          <w:szCs w:val="27"/>
          <w:lang w:val="en-US" w:eastAsia="zh-CN" w:bidi="ar-SA"/>
        </w:rPr>
        <w:t xml:space="preserve">　　</w:t>
      </w:r>
      <w:r>
        <w:rPr>
          <w:rStyle w:val="fulltext-wrapnavtiao"/>
          <w:rFonts w:ascii="宋体" w:eastAsia="宋体" w:hAnsi="宋体" w:cs="宋体"/>
          <w:color w:val="000000"/>
          <w:sz w:val="27"/>
          <w:szCs w:val="27"/>
          <w:lang w:val="en-US" w:eastAsia="zh-CN" w:bidi="ar-SA"/>
        </w:rPr>
        <w:t>12.</w:t>
      </w:r>
      <w:r>
        <w:rPr>
          <w:rFonts w:ascii="宋体" w:eastAsia="宋体" w:hAnsi="宋体" w:cs="宋体"/>
          <w:b w:val="0"/>
          <w:bCs w:val="0"/>
          <w:color w:val="000000"/>
          <w:sz w:val="27"/>
          <w:szCs w:val="27"/>
          <w:lang w:val="en-US" w:eastAsia="zh-CN" w:bidi="ar-SA"/>
        </w:rPr>
        <w:t>准确把握侮辱罪、诽谤罪的公诉条件。根据</w:t>
      </w:r>
      <w:hyperlink r:id="rId40" w:history="1">
        <w:r>
          <w:rPr>
            <w:rStyle w:val="fulltext-wrapfulltexta"/>
            <w:rFonts w:ascii="宋体" w:eastAsia="宋体" w:hAnsi="宋体" w:cs="宋体"/>
            <w:b w:val="0"/>
            <w:bCs w:val="0"/>
            <w:sz w:val="27"/>
            <w:szCs w:val="27"/>
            <w:lang w:val="en-US" w:eastAsia="zh-CN" w:bidi="ar-SA"/>
          </w:rPr>
          <w:t>刑法</w:t>
        </w:r>
      </w:hyperlink>
      <w:r>
        <w:rPr>
          <w:rFonts w:ascii="宋体" w:eastAsia="宋体" w:hAnsi="宋体" w:cs="宋体"/>
          <w:b w:val="0"/>
          <w:bCs w:val="0"/>
          <w:color w:val="000000"/>
          <w:sz w:val="27"/>
          <w:szCs w:val="27"/>
          <w:lang w:val="en-US" w:eastAsia="zh-CN" w:bidi="ar-SA"/>
        </w:rPr>
        <w:t>第</w:t>
      </w:r>
      <w:hyperlink r:id="rId41" w:anchor="tiao_246" w:history="1">
        <w:r>
          <w:rPr>
            <w:rStyle w:val="fulltext-wrapfulltexta"/>
            <w:rFonts w:ascii="宋体" w:eastAsia="宋体" w:hAnsi="宋体" w:cs="宋体"/>
            <w:b w:val="0"/>
            <w:bCs w:val="0"/>
            <w:sz w:val="27"/>
            <w:szCs w:val="27"/>
            <w:lang w:val="en-US" w:eastAsia="zh-CN" w:bidi="ar-SA"/>
          </w:rPr>
          <w:t>二百四十六条</w:t>
        </w:r>
      </w:hyperlink>
      <w:r>
        <w:rPr>
          <w:rFonts w:ascii="宋体" w:eastAsia="宋体" w:hAnsi="宋体" w:cs="宋体"/>
          <w:b w:val="0"/>
          <w:bCs w:val="0"/>
          <w:color w:val="000000"/>
          <w:sz w:val="27"/>
          <w:szCs w:val="27"/>
          <w:lang w:val="en-US" w:eastAsia="zh-CN" w:bidi="ar-SA"/>
        </w:rPr>
        <w:t>第</w:t>
      </w:r>
      <w:hyperlink r:id="rId42" w:anchor="tiao_246_kuan_2" w:history="1">
        <w:r>
          <w:rPr>
            <w:rStyle w:val="fulltext-wrapfulltexta"/>
            <w:rFonts w:ascii="宋体" w:eastAsia="宋体" w:hAnsi="宋体" w:cs="宋体"/>
            <w:b w:val="0"/>
            <w:bCs w:val="0"/>
            <w:sz w:val="27"/>
            <w:szCs w:val="27"/>
            <w:lang w:val="en-US" w:eastAsia="zh-CN" w:bidi="ar-SA"/>
          </w:rPr>
          <w:t>二款</w:t>
        </w:r>
      </w:hyperlink>
      <w:r>
        <w:rPr>
          <w:rFonts w:ascii="宋体" w:eastAsia="宋体" w:hAnsi="宋体" w:cs="宋体"/>
          <w:b w:val="0"/>
          <w:bCs w:val="0"/>
          <w:color w:val="000000"/>
          <w:sz w:val="27"/>
          <w:szCs w:val="27"/>
          <w:lang w:val="en-US" w:eastAsia="zh-CN" w:bidi="ar-SA"/>
        </w:rPr>
        <w:t>的规定，实施侮辱、诽谤犯罪，严重危害社会秩序和国家利益的，应当依法提起公诉。对于网络侮辱、诽谤是否严重危害社会秩序，应当综合侵害对象、动机目的、行为方式、信息传播范围、危害后果等因素作出判定。</w:t>
      </w:r>
      <w:r>
        <w:rPr>
          <w:rFonts w:ascii="宋体" w:eastAsia="宋体" w:hAnsi="宋体" w:cs="宋体"/>
          <w:b w:val="0"/>
          <w:bCs w:val="0"/>
          <w:color w:val="000000"/>
          <w:sz w:val="27"/>
          <w:szCs w:val="27"/>
          <w:lang w:val="en-US" w:eastAsia="zh-CN" w:bidi="ar-SA"/>
        </w:rPr>
        <w:br/>
      </w:r>
      <w:r>
        <w:rPr>
          <w:rFonts w:ascii="宋体" w:eastAsia="宋体" w:hAnsi="宋体" w:cs="宋体"/>
          <w:b w:val="0"/>
          <w:bCs w:val="0"/>
          <w:color w:val="000000"/>
          <w:sz w:val="27"/>
          <w:szCs w:val="27"/>
          <w:lang w:val="en-US" w:eastAsia="zh-CN" w:bidi="ar-SA"/>
        </w:rPr>
        <w:t xml:space="preserve">　　实施网络侮辱、诽谤行为，具有下列情形之一的，应当认定为</w:t>
      </w:r>
      <w:hyperlink r:id="rId43" w:history="1">
        <w:r>
          <w:rPr>
            <w:rStyle w:val="fulltext-wrapfulltexta"/>
            <w:rFonts w:ascii="宋体" w:eastAsia="宋体" w:hAnsi="宋体" w:cs="宋体"/>
            <w:b w:val="0"/>
            <w:bCs w:val="0"/>
            <w:sz w:val="27"/>
            <w:szCs w:val="27"/>
            <w:lang w:val="en-US" w:eastAsia="zh-CN" w:bidi="ar-SA"/>
          </w:rPr>
          <w:t>刑法</w:t>
        </w:r>
      </w:hyperlink>
      <w:r>
        <w:rPr>
          <w:rFonts w:ascii="宋体" w:eastAsia="宋体" w:hAnsi="宋体" w:cs="宋体"/>
          <w:b w:val="0"/>
          <w:bCs w:val="0"/>
          <w:color w:val="000000"/>
          <w:sz w:val="27"/>
          <w:szCs w:val="27"/>
          <w:lang w:val="en-US" w:eastAsia="zh-CN" w:bidi="ar-SA"/>
        </w:rPr>
        <w:t>第</w:t>
      </w:r>
      <w:hyperlink r:id="rId44" w:anchor="tiao_246" w:history="1">
        <w:r>
          <w:rPr>
            <w:rStyle w:val="fulltext-wrapfulltexta"/>
            <w:rFonts w:ascii="宋体" w:eastAsia="宋体" w:hAnsi="宋体" w:cs="宋体"/>
            <w:b w:val="0"/>
            <w:bCs w:val="0"/>
            <w:sz w:val="27"/>
            <w:szCs w:val="27"/>
            <w:lang w:val="en-US" w:eastAsia="zh-CN" w:bidi="ar-SA"/>
          </w:rPr>
          <w:t>二百四十六条</w:t>
        </w:r>
      </w:hyperlink>
      <w:r>
        <w:rPr>
          <w:rFonts w:ascii="宋体" w:eastAsia="宋体" w:hAnsi="宋体" w:cs="宋体"/>
          <w:b w:val="0"/>
          <w:bCs w:val="0"/>
          <w:color w:val="000000"/>
          <w:sz w:val="27"/>
          <w:szCs w:val="27"/>
          <w:lang w:val="en-US" w:eastAsia="zh-CN" w:bidi="ar-SA"/>
        </w:rPr>
        <w:t>第</w:t>
      </w:r>
      <w:hyperlink r:id="rId45" w:anchor="tiao_246_kuan_2" w:history="1">
        <w:r>
          <w:rPr>
            <w:rStyle w:val="fulltext-wrapfulltexta"/>
            <w:rFonts w:ascii="宋体" w:eastAsia="宋体" w:hAnsi="宋体" w:cs="宋体"/>
            <w:b w:val="0"/>
            <w:bCs w:val="0"/>
            <w:sz w:val="27"/>
            <w:szCs w:val="27"/>
            <w:lang w:val="en-US" w:eastAsia="zh-CN" w:bidi="ar-SA"/>
          </w:rPr>
          <w:t>二款</w:t>
        </w:r>
      </w:hyperlink>
      <w:r>
        <w:rPr>
          <w:rFonts w:ascii="宋体" w:eastAsia="宋体" w:hAnsi="宋体" w:cs="宋体"/>
          <w:b w:val="0"/>
          <w:bCs w:val="0"/>
          <w:color w:val="000000"/>
          <w:sz w:val="27"/>
          <w:szCs w:val="27"/>
          <w:lang w:val="en-US" w:eastAsia="zh-CN" w:bidi="ar-SA"/>
        </w:rPr>
        <w:t>规定的</w:t>
      </w:r>
      <w:r>
        <w:rPr>
          <w:rFonts w:ascii="宋体" w:eastAsia="宋体" w:hAnsi="宋体" w:cs="宋体"/>
          <w:b w:val="0"/>
          <w:bCs w:val="0"/>
          <w:color w:val="000000"/>
          <w:sz w:val="27"/>
          <w:szCs w:val="27"/>
          <w:lang w:val="en-US" w:eastAsia="zh-CN" w:bidi="ar-SA"/>
        </w:rPr>
        <w:t>“</w:t>
      </w:r>
      <w:r>
        <w:rPr>
          <w:rFonts w:ascii="宋体" w:eastAsia="宋体" w:hAnsi="宋体" w:cs="宋体"/>
          <w:b w:val="0"/>
          <w:bCs w:val="0"/>
          <w:color w:val="000000"/>
          <w:sz w:val="27"/>
          <w:szCs w:val="27"/>
          <w:lang w:val="en-US" w:eastAsia="zh-CN" w:bidi="ar-SA"/>
        </w:rPr>
        <w:t>严重危害社会秩序</w:t>
      </w:r>
      <w:r>
        <w:rPr>
          <w:rFonts w:ascii="宋体" w:eastAsia="宋体" w:hAnsi="宋体" w:cs="宋体"/>
          <w:b w:val="0"/>
          <w:bCs w:val="0"/>
          <w:color w:val="000000"/>
          <w:sz w:val="27"/>
          <w:szCs w:val="27"/>
          <w:lang w:val="en-US" w:eastAsia="zh-CN" w:bidi="ar-SA"/>
        </w:rPr>
        <w:t>”</w:t>
      </w:r>
      <w:r>
        <w:rPr>
          <w:rFonts w:ascii="宋体" w:eastAsia="宋体" w:hAnsi="宋体" w:cs="宋体"/>
          <w:b w:val="0"/>
          <w:bCs w:val="0"/>
          <w:color w:val="000000"/>
          <w:sz w:val="27"/>
          <w:szCs w:val="27"/>
          <w:lang w:val="en-US" w:eastAsia="zh-CN" w:bidi="ar-SA"/>
        </w:rPr>
        <w:t>：</w:t>
      </w:r>
      <w:r>
        <w:rPr>
          <w:rFonts w:ascii="宋体" w:eastAsia="宋体" w:hAnsi="宋体" w:cs="宋体"/>
          <w:b w:val="0"/>
          <w:bCs w:val="0"/>
          <w:color w:val="000000"/>
          <w:sz w:val="27"/>
          <w:szCs w:val="27"/>
          <w:lang w:val="en-US" w:eastAsia="zh-CN" w:bidi="ar-SA"/>
        </w:rPr>
        <w:br/>
      </w:r>
      <w:r>
        <w:rPr>
          <w:rFonts w:ascii="宋体" w:eastAsia="宋体" w:hAnsi="宋体" w:cs="宋体"/>
          <w:b w:val="0"/>
          <w:bCs w:val="0"/>
          <w:color w:val="000000"/>
          <w:sz w:val="27"/>
          <w:szCs w:val="27"/>
          <w:lang w:val="en-US" w:eastAsia="zh-CN" w:bidi="ar-SA"/>
        </w:rPr>
        <w:t xml:space="preserve">　　（</w:t>
      </w:r>
      <w:r>
        <w:rPr>
          <w:rFonts w:ascii="宋体" w:eastAsia="宋体" w:hAnsi="宋体" w:cs="宋体"/>
          <w:b w:val="0"/>
          <w:bCs w:val="0"/>
          <w:color w:val="000000"/>
          <w:sz w:val="27"/>
          <w:szCs w:val="27"/>
          <w:lang w:val="en-US" w:eastAsia="zh-CN" w:bidi="ar-SA"/>
        </w:rPr>
        <w:t>1</w:t>
      </w:r>
      <w:r>
        <w:rPr>
          <w:rFonts w:ascii="宋体" w:eastAsia="宋体" w:hAnsi="宋体" w:cs="宋体"/>
          <w:b w:val="0"/>
          <w:bCs w:val="0"/>
          <w:color w:val="000000"/>
          <w:sz w:val="27"/>
          <w:szCs w:val="27"/>
          <w:lang w:val="en-US" w:eastAsia="zh-CN" w:bidi="ar-SA"/>
        </w:rPr>
        <w:t>）造成被害人或者其近亲属精神失常、自杀等严重后果，社会影响恶劣的；</w:t>
      </w:r>
      <w:r>
        <w:rPr>
          <w:rFonts w:ascii="宋体" w:eastAsia="宋体" w:hAnsi="宋体" w:cs="宋体"/>
          <w:b w:val="0"/>
          <w:bCs w:val="0"/>
          <w:color w:val="000000"/>
          <w:sz w:val="27"/>
          <w:szCs w:val="27"/>
          <w:lang w:val="en-US" w:eastAsia="zh-CN" w:bidi="ar-SA"/>
        </w:rPr>
        <w:br/>
      </w:r>
      <w:r>
        <w:rPr>
          <w:rFonts w:ascii="宋体" w:eastAsia="宋体" w:hAnsi="宋体" w:cs="宋体"/>
          <w:b w:val="0"/>
          <w:bCs w:val="0"/>
          <w:color w:val="000000"/>
          <w:sz w:val="27"/>
          <w:szCs w:val="27"/>
          <w:lang w:val="en-US" w:eastAsia="zh-CN" w:bidi="ar-SA"/>
        </w:rPr>
        <w:t xml:space="preserve">　　（</w:t>
      </w:r>
      <w:r>
        <w:rPr>
          <w:rFonts w:ascii="宋体" w:eastAsia="宋体" w:hAnsi="宋体" w:cs="宋体"/>
          <w:b w:val="0"/>
          <w:bCs w:val="0"/>
          <w:color w:val="000000"/>
          <w:sz w:val="27"/>
          <w:szCs w:val="27"/>
          <w:lang w:val="en-US" w:eastAsia="zh-CN" w:bidi="ar-SA"/>
        </w:rPr>
        <w:t>2</w:t>
      </w:r>
      <w:r>
        <w:rPr>
          <w:rFonts w:ascii="宋体" w:eastAsia="宋体" w:hAnsi="宋体" w:cs="宋体"/>
          <w:b w:val="0"/>
          <w:bCs w:val="0"/>
          <w:color w:val="000000"/>
          <w:sz w:val="27"/>
          <w:szCs w:val="27"/>
          <w:lang w:val="en-US" w:eastAsia="zh-CN" w:bidi="ar-SA"/>
        </w:rPr>
        <w:t>）随意以普通公众为侵害对象，相关信息在网络上大范围传播，引发大量低俗、恶意评论，严重破坏网络秩序，社会影响恶劣的；</w:t>
      </w:r>
      <w:r>
        <w:rPr>
          <w:rFonts w:ascii="宋体" w:eastAsia="宋体" w:hAnsi="宋体" w:cs="宋体"/>
          <w:b w:val="0"/>
          <w:bCs w:val="0"/>
          <w:color w:val="000000"/>
          <w:sz w:val="27"/>
          <w:szCs w:val="27"/>
          <w:lang w:val="en-US" w:eastAsia="zh-CN" w:bidi="ar-SA"/>
        </w:rPr>
        <w:br/>
      </w:r>
      <w:r>
        <w:rPr>
          <w:rFonts w:ascii="宋体" w:eastAsia="宋体" w:hAnsi="宋体" w:cs="宋体"/>
          <w:b w:val="0"/>
          <w:bCs w:val="0"/>
          <w:color w:val="000000"/>
          <w:sz w:val="27"/>
          <w:szCs w:val="27"/>
          <w:lang w:val="en-US" w:eastAsia="zh-CN" w:bidi="ar-SA"/>
        </w:rPr>
        <w:t xml:space="preserve">　　（</w:t>
      </w:r>
      <w:r>
        <w:rPr>
          <w:rFonts w:ascii="宋体" w:eastAsia="宋体" w:hAnsi="宋体" w:cs="宋体"/>
          <w:b w:val="0"/>
          <w:bCs w:val="0"/>
          <w:color w:val="000000"/>
          <w:sz w:val="27"/>
          <w:szCs w:val="27"/>
          <w:lang w:val="en-US" w:eastAsia="zh-CN" w:bidi="ar-SA"/>
        </w:rPr>
        <w:t>3</w:t>
      </w:r>
      <w:r>
        <w:rPr>
          <w:rFonts w:ascii="宋体" w:eastAsia="宋体" w:hAnsi="宋体" w:cs="宋体"/>
          <w:b w:val="0"/>
          <w:bCs w:val="0"/>
          <w:color w:val="000000"/>
          <w:sz w:val="27"/>
          <w:szCs w:val="27"/>
          <w:lang w:val="en-US" w:eastAsia="zh-CN" w:bidi="ar-SA"/>
        </w:rPr>
        <w:t>）侮辱、诽谤多人或者多次散布侮辱、诽谤信息，社会影响恶劣的；</w:t>
      </w:r>
      <w:r>
        <w:rPr>
          <w:rFonts w:ascii="宋体" w:eastAsia="宋体" w:hAnsi="宋体" w:cs="宋体"/>
          <w:b w:val="0"/>
          <w:bCs w:val="0"/>
          <w:color w:val="000000"/>
          <w:sz w:val="27"/>
          <w:szCs w:val="27"/>
          <w:lang w:val="en-US" w:eastAsia="zh-CN" w:bidi="ar-SA"/>
        </w:rPr>
        <w:br/>
      </w:r>
      <w:r>
        <w:rPr>
          <w:rFonts w:ascii="宋体" w:eastAsia="宋体" w:hAnsi="宋体" w:cs="宋体"/>
          <w:b w:val="0"/>
          <w:bCs w:val="0"/>
          <w:color w:val="000000"/>
          <w:sz w:val="27"/>
          <w:szCs w:val="27"/>
          <w:lang w:val="en-US" w:eastAsia="zh-CN" w:bidi="ar-SA"/>
        </w:rPr>
        <w:t xml:space="preserve">　　（</w:t>
      </w:r>
      <w:r>
        <w:rPr>
          <w:rFonts w:ascii="宋体" w:eastAsia="宋体" w:hAnsi="宋体" w:cs="宋体"/>
          <w:b w:val="0"/>
          <w:bCs w:val="0"/>
          <w:color w:val="000000"/>
          <w:sz w:val="27"/>
          <w:szCs w:val="27"/>
          <w:lang w:val="en-US" w:eastAsia="zh-CN" w:bidi="ar-SA"/>
        </w:rPr>
        <w:t>4</w:t>
      </w:r>
      <w:r>
        <w:rPr>
          <w:rFonts w:ascii="宋体" w:eastAsia="宋体" w:hAnsi="宋体" w:cs="宋体"/>
          <w:b w:val="0"/>
          <w:bCs w:val="0"/>
          <w:color w:val="000000"/>
          <w:sz w:val="27"/>
          <w:szCs w:val="27"/>
          <w:lang w:val="en-US" w:eastAsia="zh-CN" w:bidi="ar-SA"/>
        </w:rPr>
        <w:t>）组织、指使人员在多个网络平台大量散布侮辱、诽谤信息，社会影响恶劣的；</w:t>
      </w:r>
      <w:r>
        <w:rPr>
          <w:rFonts w:ascii="宋体" w:eastAsia="宋体" w:hAnsi="宋体" w:cs="宋体"/>
          <w:b w:val="0"/>
          <w:bCs w:val="0"/>
          <w:color w:val="000000"/>
          <w:sz w:val="27"/>
          <w:szCs w:val="27"/>
          <w:lang w:val="en-US" w:eastAsia="zh-CN" w:bidi="ar-SA"/>
        </w:rPr>
        <w:br/>
      </w:r>
      <w:r>
        <w:rPr>
          <w:rFonts w:ascii="宋体" w:eastAsia="宋体" w:hAnsi="宋体" w:cs="宋体"/>
          <w:b w:val="0"/>
          <w:bCs w:val="0"/>
          <w:color w:val="000000"/>
          <w:sz w:val="27"/>
          <w:szCs w:val="27"/>
          <w:lang w:val="en-US" w:eastAsia="zh-CN" w:bidi="ar-SA"/>
        </w:rPr>
        <w:t xml:space="preserve">　　（</w:t>
      </w:r>
      <w:r>
        <w:rPr>
          <w:rFonts w:ascii="宋体" w:eastAsia="宋体" w:hAnsi="宋体" w:cs="宋体"/>
          <w:b w:val="0"/>
          <w:bCs w:val="0"/>
          <w:color w:val="000000"/>
          <w:sz w:val="27"/>
          <w:szCs w:val="27"/>
          <w:lang w:val="en-US" w:eastAsia="zh-CN" w:bidi="ar-SA"/>
        </w:rPr>
        <w:t>5</w:t>
      </w:r>
      <w:r>
        <w:rPr>
          <w:rFonts w:ascii="宋体" w:eastAsia="宋体" w:hAnsi="宋体" w:cs="宋体"/>
          <w:b w:val="0"/>
          <w:bCs w:val="0"/>
          <w:color w:val="000000"/>
          <w:sz w:val="27"/>
          <w:szCs w:val="27"/>
          <w:lang w:val="en-US" w:eastAsia="zh-CN" w:bidi="ar-SA"/>
        </w:rPr>
        <w:t>）其他严重危害社会秩序的情形。</w:t>
      </w:r>
      <w:r>
        <w:rPr>
          <w:rFonts w:ascii="宋体" w:eastAsia="宋体" w:hAnsi="宋体" w:cs="宋体"/>
          <w:b w:val="0"/>
          <w:bCs w:val="0"/>
          <w:color w:val="000000"/>
          <w:sz w:val="27"/>
          <w:szCs w:val="27"/>
          <w:lang w:val="en-US" w:eastAsia="zh-CN" w:bidi="ar-SA"/>
        </w:rPr>
        <w:t xml:space="preserve"> </w:t>
      </w:r>
    </w:p>
    <w:p w14:paraId="59D87554" w14:textId="77777777" w:rsidR="00227EAF" w:rsidRDefault="00227EAF">
      <w:pPr>
        <w:pStyle w:val="fulltext-wrapfulltextTiaoYinV2"/>
        <w:spacing w:before="150" w:after="300"/>
        <w:ind w:left="375" w:right="375"/>
        <w:textAlignment w:val="baseline"/>
        <w:rPr>
          <w:rFonts w:ascii="宋体" w:eastAsia="宋体" w:hAnsi="宋体" w:cs="宋体"/>
          <w:lang w:val="en-US" w:eastAsia="zh-CN" w:bidi="ar-SA"/>
        </w:rPr>
      </w:pPr>
      <w:bookmarkStart w:id="14" w:name="tiao_13"/>
      <w:bookmarkEnd w:id="14"/>
      <w:r>
        <w:rPr>
          <w:rStyle w:val="fulltext-wrapnavtiao"/>
          <w:rFonts w:ascii="宋体" w:eastAsia="宋体" w:hAnsi="宋体" w:cs="宋体"/>
          <w:color w:val="000000"/>
          <w:sz w:val="27"/>
          <w:szCs w:val="27"/>
          <w:lang w:val="en-US" w:eastAsia="zh-CN" w:bidi="ar-SA"/>
        </w:rPr>
        <w:t xml:space="preserve">　　</w:t>
      </w:r>
      <w:r>
        <w:rPr>
          <w:rStyle w:val="fulltext-wrapnavtiao"/>
          <w:rFonts w:ascii="宋体" w:eastAsia="宋体" w:hAnsi="宋体" w:cs="宋体"/>
          <w:color w:val="000000"/>
          <w:sz w:val="27"/>
          <w:szCs w:val="27"/>
          <w:lang w:val="en-US" w:eastAsia="zh-CN" w:bidi="ar-SA"/>
        </w:rPr>
        <w:t>13.</w:t>
      </w:r>
      <w:r>
        <w:rPr>
          <w:rFonts w:ascii="宋体" w:eastAsia="宋体" w:hAnsi="宋体" w:cs="宋体"/>
          <w:b w:val="0"/>
          <w:bCs w:val="0"/>
          <w:color w:val="000000"/>
          <w:sz w:val="27"/>
          <w:szCs w:val="27"/>
          <w:lang w:val="en-US" w:eastAsia="zh-CN" w:bidi="ar-SA"/>
        </w:rPr>
        <w:t>依法适用侮辱、诽谤刑事案件的公诉程序。对于严重危害社会秩序的网络侮辱、诽谤行为，公安机关应当依法及时立案。被害人同时向人民法院提起自诉的，人民法院可以请自诉人撤回自诉或者裁定不予受理；已经受理的，应当裁定终止审理，并将相关材料移送公安机关，原自诉人可以作为被害人参与诉讼。对于网络侮辱、诽谤行为，被害人在公安机关立案前提起自诉，人民法院经审查认为有关行为严重危害社会秩序的，应当将案件移送公安机关。</w:t>
      </w:r>
      <w:r>
        <w:rPr>
          <w:rFonts w:ascii="宋体" w:eastAsia="宋体" w:hAnsi="宋体" w:cs="宋体"/>
          <w:b w:val="0"/>
          <w:bCs w:val="0"/>
          <w:color w:val="000000"/>
          <w:sz w:val="27"/>
          <w:szCs w:val="27"/>
          <w:lang w:val="en-US" w:eastAsia="zh-CN" w:bidi="ar-SA"/>
        </w:rPr>
        <w:br/>
      </w:r>
      <w:r>
        <w:rPr>
          <w:rFonts w:ascii="宋体" w:eastAsia="宋体" w:hAnsi="宋体" w:cs="宋体"/>
          <w:b w:val="0"/>
          <w:bCs w:val="0"/>
          <w:color w:val="000000"/>
          <w:sz w:val="27"/>
          <w:szCs w:val="27"/>
          <w:lang w:val="en-US" w:eastAsia="zh-CN" w:bidi="ar-SA"/>
        </w:rPr>
        <w:t xml:space="preserve">　　对于网络侮辱、诽谤行为，被害人或者其近亲属向公安机关报案，公安机关经审查认为已构成犯罪但不符合公诉条件的，可以告知报案人向人民法院提起自诉。</w:t>
      </w:r>
      <w:r>
        <w:rPr>
          <w:rFonts w:ascii="宋体" w:eastAsia="宋体" w:hAnsi="宋体" w:cs="宋体"/>
          <w:b w:val="0"/>
          <w:bCs w:val="0"/>
          <w:color w:val="000000"/>
          <w:sz w:val="27"/>
          <w:szCs w:val="27"/>
          <w:lang w:val="en-US" w:eastAsia="zh-CN" w:bidi="ar-SA"/>
        </w:rPr>
        <w:t xml:space="preserve"> </w:t>
      </w:r>
    </w:p>
    <w:p w14:paraId="601A037C" w14:textId="77777777" w:rsidR="00227EAF" w:rsidRDefault="00227EAF">
      <w:pPr>
        <w:pStyle w:val="fulltext-wrapfulltextTiaoYinV2"/>
        <w:spacing w:before="150" w:after="300"/>
        <w:ind w:left="375" w:right="375"/>
        <w:textAlignment w:val="baseline"/>
        <w:rPr>
          <w:rFonts w:ascii="宋体" w:eastAsia="宋体" w:hAnsi="宋体" w:cs="宋体"/>
          <w:lang w:val="en-US" w:eastAsia="zh-CN" w:bidi="ar-SA"/>
        </w:rPr>
      </w:pPr>
      <w:bookmarkStart w:id="15" w:name="tiao_14"/>
      <w:bookmarkEnd w:id="15"/>
      <w:r>
        <w:rPr>
          <w:rStyle w:val="fulltext-wrapnavtiao"/>
          <w:rFonts w:ascii="宋体" w:eastAsia="宋体" w:hAnsi="宋体" w:cs="宋体"/>
          <w:color w:val="000000"/>
          <w:sz w:val="27"/>
          <w:szCs w:val="27"/>
          <w:lang w:val="en-US" w:eastAsia="zh-CN" w:bidi="ar-SA"/>
        </w:rPr>
        <w:t xml:space="preserve">　　</w:t>
      </w:r>
      <w:r>
        <w:rPr>
          <w:rStyle w:val="fulltext-wrapnavtiao"/>
          <w:rFonts w:ascii="宋体" w:eastAsia="宋体" w:hAnsi="宋体" w:cs="宋体"/>
          <w:color w:val="000000"/>
          <w:sz w:val="27"/>
          <w:szCs w:val="27"/>
          <w:lang w:val="en-US" w:eastAsia="zh-CN" w:bidi="ar-SA"/>
        </w:rPr>
        <w:t>14.</w:t>
      </w:r>
      <w:r>
        <w:rPr>
          <w:rFonts w:ascii="宋体" w:eastAsia="宋体" w:hAnsi="宋体" w:cs="宋体"/>
          <w:b w:val="0"/>
          <w:bCs w:val="0"/>
          <w:color w:val="000000"/>
          <w:sz w:val="27"/>
          <w:szCs w:val="27"/>
          <w:lang w:val="en-US" w:eastAsia="zh-CN" w:bidi="ar-SA"/>
        </w:rPr>
        <w:t>加强立案监督工作。人民检察院依照有关法律和司法解释的规定，对网络暴力犯罪案件加强立案监督工作。</w:t>
      </w:r>
      <w:r>
        <w:rPr>
          <w:rFonts w:ascii="宋体" w:eastAsia="宋体" w:hAnsi="宋体" w:cs="宋体"/>
          <w:b w:val="0"/>
          <w:bCs w:val="0"/>
          <w:color w:val="000000"/>
          <w:sz w:val="27"/>
          <w:szCs w:val="27"/>
          <w:lang w:val="en-US" w:eastAsia="zh-CN" w:bidi="ar-SA"/>
        </w:rPr>
        <w:br/>
      </w:r>
      <w:r>
        <w:rPr>
          <w:rFonts w:ascii="宋体" w:eastAsia="宋体" w:hAnsi="宋体" w:cs="宋体"/>
          <w:b w:val="0"/>
          <w:bCs w:val="0"/>
          <w:color w:val="000000"/>
          <w:sz w:val="27"/>
          <w:szCs w:val="27"/>
          <w:lang w:val="en-US" w:eastAsia="zh-CN" w:bidi="ar-SA"/>
        </w:rPr>
        <w:t xml:space="preserve">　　上级公安机关应当加强对下级公安机关网络暴力案件立案工作的业务指导和内部监督。</w:t>
      </w:r>
      <w:r>
        <w:rPr>
          <w:rFonts w:ascii="宋体" w:eastAsia="宋体" w:hAnsi="宋体" w:cs="宋体"/>
          <w:b w:val="0"/>
          <w:bCs w:val="0"/>
          <w:color w:val="000000"/>
          <w:sz w:val="27"/>
          <w:szCs w:val="27"/>
          <w:lang w:val="en-US" w:eastAsia="zh-CN" w:bidi="ar-SA"/>
        </w:rPr>
        <w:t xml:space="preserve"> </w:t>
      </w:r>
    </w:p>
    <w:p w14:paraId="6104A26F" w14:textId="77777777" w:rsidR="00227EAF" w:rsidRDefault="00227EAF">
      <w:pPr>
        <w:pStyle w:val="fulltext-wrapfulltextTiaoYinV2"/>
        <w:spacing w:before="150" w:after="300"/>
        <w:ind w:left="375" w:right="375"/>
        <w:textAlignment w:val="baseline"/>
        <w:rPr>
          <w:rFonts w:ascii="宋体" w:eastAsia="宋体" w:hAnsi="宋体" w:cs="宋体"/>
          <w:lang w:val="en-US" w:eastAsia="zh-CN" w:bidi="ar-SA"/>
        </w:rPr>
      </w:pPr>
      <w:bookmarkStart w:id="16" w:name="tiao_15"/>
      <w:bookmarkEnd w:id="16"/>
      <w:r>
        <w:rPr>
          <w:rStyle w:val="fulltext-wrapnavtiao"/>
          <w:rFonts w:ascii="宋体" w:eastAsia="宋体" w:hAnsi="宋体" w:cs="宋体"/>
          <w:color w:val="000000"/>
          <w:sz w:val="27"/>
          <w:szCs w:val="27"/>
          <w:lang w:val="en-US" w:eastAsia="zh-CN" w:bidi="ar-SA"/>
        </w:rPr>
        <w:t xml:space="preserve">　　</w:t>
      </w:r>
      <w:r>
        <w:rPr>
          <w:rStyle w:val="fulltext-wrapnavtiao"/>
          <w:rFonts w:ascii="宋体" w:eastAsia="宋体" w:hAnsi="宋体" w:cs="宋体"/>
          <w:color w:val="000000"/>
          <w:sz w:val="27"/>
          <w:szCs w:val="27"/>
          <w:lang w:val="en-US" w:eastAsia="zh-CN" w:bidi="ar-SA"/>
        </w:rPr>
        <w:t>15.</w:t>
      </w:r>
      <w:r>
        <w:rPr>
          <w:rFonts w:ascii="宋体" w:eastAsia="宋体" w:hAnsi="宋体" w:cs="宋体"/>
          <w:b w:val="0"/>
          <w:bCs w:val="0"/>
          <w:color w:val="000000"/>
          <w:sz w:val="27"/>
          <w:szCs w:val="27"/>
          <w:lang w:val="en-US" w:eastAsia="zh-CN" w:bidi="ar-SA"/>
        </w:rPr>
        <w:t>依法适用人格权侵害禁令制度。权利人有证据证明行为人正在实施或者即将实施侵害其人格权的违法行为，不及时制止将使其合法权益受到难以弥补的损害，依据</w:t>
      </w:r>
      <w:hyperlink r:id="rId46" w:history="1">
        <w:r>
          <w:rPr>
            <w:rStyle w:val="fulltext-wrapfulltexta"/>
            <w:rFonts w:ascii="宋体" w:eastAsia="宋体" w:hAnsi="宋体" w:cs="宋体"/>
            <w:b w:val="0"/>
            <w:bCs w:val="0"/>
            <w:sz w:val="27"/>
            <w:szCs w:val="27"/>
            <w:lang w:val="en-US" w:eastAsia="zh-CN" w:bidi="ar-SA"/>
          </w:rPr>
          <w:t>民法典</w:t>
        </w:r>
      </w:hyperlink>
      <w:r>
        <w:rPr>
          <w:rFonts w:ascii="宋体" w:eastAsia="宋体" w:hAnsi="宋体" w:cs="宋体"/>
          <w:b w:val="0"/>
          <w:bCs w:val="0"/>
          <w:color w:val="000000"/>
          <w:sz w:val="27"/>
          <w:szCs w:val="27"/>
          <w:lang w:val="en-US" w:eastAsia="zh-CN" w:bidi="ar-SA"/>
        </w:rPr>
        <w:t>第</w:t>
      </w:r>
      <w:hyperlink r:id="rId47" w:anchor="tiao_997" w:history="1">
        <w:r>
          <w:rPr>
            <w:rStyle w:val="fulltext-wrapfulltexta"/>
            <w:rFonts w:ascii="宋体" w:eastAsia="宋体" w:hAnsi="宋体" w:cs="宋体"/>
            <w:b w:val="0"/>
            <w:bCs w:val="0"/>
            <w:sz w:val="27"/>
            <w:szCs w:val="27"/>
            <w:lang w:val="en-US" w:eastAsia="zh-CN" w:bidi="ar-SA"/>
          </w:rPr>
          <w:t>九百九十七条</w:t>
        </w:r>
      </w:hyperlink>
      <w:r>
        <w:rPr>
          <w:rFonts w:ascii="宋体" w:eastAsia="宋体" w:hAnsi="宋体" w:cs="宋体"/>
          <w:b w:val="0"/>
          <w:bCs w:val="0"/>
          <w:color w:val="000000"/>
          <w:sz w:val="27"/>
          <w:szCs w:val="27"/>
          <w:lang w:val="en-US" w:eastAsia="zh-CN" w:bidi="ar-SA"/>
        </w:rPr>
        <w:t>向人民法院申请采取责令行为人停止有关行为的措施的，人民法院可以根据案件具体情况依法作出人格权侵害禁令。</w:t>
      </w:r>
      <w:r>
        <w:rPr>
          <w:rFonts w:ascii="宋体" w:eastAsia="宋体" w:hAnsi="宋体" w:cs="宋体"/>
          <w:b w:val="0"/>
          <w:bCs w:val="0"/>
          <w:color w:val="000000"/>
          <w:sz w:val="27"/>
          <w:szCs w:val="27"/>
          <w:lang w:val="en-US" w:eastAsia="zh-CN" w:bidi="ar-SA"/>
        </w:rPr>
        <w:t xml:space="preserve"> </w:t>
      </w:r>
    </w:p>
    <w:p w14:paraId="09D855DE" w14:textId="77777777" w:rsidR="00227EAF" w:rsidRDefault="00227EAF">
      <w:pPr>
        <w:pStyle w:val="fulltext-wrapfulltextTiaoYinV2"/>
        <w:spacing w:before="150" w:after="300"/>
        <w:ind w:left="375" w:right="375"/>
        <w:textAlignment w:val="baseline"/>
        <w:rPr>
          <w:rFonts w:ascii="宋体" w:eastAsia="宋体" w:hAnsi="宋体" w:cs="宋体"/>
          <w:lang w:val="en-US" w:eastAsia="zh-CN" w:bidi="ar-SA"/>
        </w:rPr>
      </w:pPr>
      <w:bookmarkStart w:id="17" w:name="tiao_16"/>
      <w:bookmarkEnd w:id="17"/>
      <w:r>
        <w:rPr>
          <w:rStyle w:val="fulltext-wrapnavtiao"/>
          <w:rFonts w:ascii="宋体" w:eastAsia="宋体" w:hAnsi="宋体" w:cs="宋体"/>
          <w:color w:val="000000"/>
          <w:sz w:val="27"/>
          <w:szCs w:val="27"/>
          <w:lang w:val="en-US" w:eastAsia="zh-CN" w:bidi="ar-SA"/>
        </w:rPr>
        <w:t xml:space="preserve">　　</w:t>
      </w:r>
      <w:r>
        <w:rPr>
          <w:rStyle w:val="fulltext-wrapnavtiao"/>
          <w:rFonts w:ascii="宋体" w:eastAsia="宋体" w:hAnsi="宋体" w:cs="宋体"/>
          <w:color w:val="000000"/>
          <w:sz w:val="27"/>
          <w:szCs w:val="27"/>
          <w:lang w:val="en-US" w:eastAsia="zh-CN" w:bidi="ar-SA"/>
        </w:rPr>
        <w:t>16.</w:t>
      </w:r>
      <w:r>
        <w:rPr>
          <w:rFonts w:ascii="宋体" w:eastAsia="宋体" w:hAnsi="宋体" w:cs="宋体"/>
          <w:b w:val="0"/>
          <w:bCs w:val="0"/>
          <w:color w:val="000000"/>
          <w:sz w:val="27"/>
          <w:szCs w:val="27"/>
          <w:lang w:val="en-US" w:eastAsia="zh-CN" w:bidi="ar-SA"/>
        </w:rPr>
        <w:t>依法提起公益诉讼。网络暴力行为损害社会公共利益的，人民检察院可以依法向人民法院提起公益诉讼。</w:t>
      </w:r>
      <w:r>
        <w:rPr>
          <w:rFonts w:ascii="宋体" w:eastAsia="宋体" w:hAnsi="宋体" w:cs="宋体"/>
          <w:b w:val="0"/>
          <w:bCs w:val="0"/>
          <w:color w:val="000000"/>
          <w:sz w:val="27"/>
          <w:szCs w:val="27"/>
          <w:lang w:val="en-US" w:eastAsia="zh-CN" w:bidi="ar-SA"/>
        </w:rPr>
        <w:br/>
      </w:r>
      <w:r>
        <w:rPr>
          <w:rFonts w:ascii="宋体" w:eastAsia="宋体" w:hAnsi="宋体" w:cs="宋体"/>
          <w:b w:val="0"/>
          <w:bCs w:val="0"/>
          <w:color w:val="000000"/>
          <w:sz w:val="27"/>
          <w:szCs w:val="27"/>
          <w:lang w:val="en-US" w:eastAsia="zh-CN" w:bidi="ar-SA"/>
        </w:rPr>
        <w:t xml:space="preserve">　　网络服务提供者对于所发现的网络暴力信息不依法履行信息网络安全管理义务，致使违法信息大量传播或者有其他严重情节，损害社会公共利益的，人民检察院可以依法向人民法院提起公益诉讼。</w:t>
      </w:r>
      <w:r>
        <w:rPr>
          <w:rFonts w:ascii="宋体" w:eastAsia="宋体" w:hAnsi="宋体" w:cs="宋体"/>
          <w:b w:val="0"/>
          <w:bCs w:val="0"/>
          <w:color w:val="000000"/>
          <w:sz w:val="27"/>
          <w:szCs w:val="27"/>
          <w:lang w:val="en-US" w:eastAsia="zh-CN" w:bidi="ar-SA"/>
        </w:rPr>
        <w:br/>
      </w:r>
      <w:r>
        <w:rPr>
          <w:rFonts w:ascii="宋体" w:eastAsia="宋体" w:hAnsi="宋体" w:cs="宋体"/>
          <w:b w:val="0"/>
          <w:bCs w:val="0"/>
          <w:color w:val="000000"/>
          <w:sz w:val="27"/>
          <w:szCs w:val="27"/>
          <w:lang w:val="en-US" w:eastAsia="zh-CN" w:bidi="ar-SA"/>
        </w:rPr>
        <w:t xml:space="preserve">　　人民检察院办理网络暴力治理领域公益诉讼案件，可以依法要求网络服务提供者提供必要的技术支持和协助。</w:t>
      </w:r>
      <w:r>
        <w:rPr>
          <w:rFonts w:ascii="宋体" w:eastAsia="宋体" w:hAnsi="宋体" w:cs="宋体"/>
          <w:b w:val="0"/>
          <w:bCs w:val="0"/>
          <w:color w:val="000000"/>
          <w:sz w:val="27"/>
          <w:szCs w:val="27"/>
          <w:lang w:val="en-US" w:eastAsia="zh-CN" w:bidi="ar-SA"/>
        </w:rPr>
        <w:br/>
      </w:r>
      <w:r>
        <w:rPr>
          <w:rFonts w:ascii="宋体" w:eastAsia="宋体" w:hAnsi="宋体" w:cs="宋体"/>
          <w:b w:val="0"/>
          <w:bCs w:val="0"/>
          <w:color w:val="000000"/>
          <w:sz w:val="27"/>
          <w:szCs w:val="27"/>
          <w:lang w:val="en-US" w:eastAsia="zh-CN" w:bidi="ar-SA"/>
        </w:rPr>
        <w:t xml:space="preserve">　　四、落实工作要求，促进强化综合治理</w:t>
      </w:r>
      <w:r>
        <w:rPr>
          <w:rFonts w:ascii="宋体" w:eastAsia="宋体" w:hAnsi="宋体" w:cs="宋体"/>
          <w:b w:val="0"/>
          <w:bCs w:val="0"/>
          <w:color w:val="000000"/>
          <w:sz w:val="27"/>
          <w:szCs w:val="27"/>
          <w:lang w:val="en-US" w:eastAsia="zh-CN" w:bidi="ar-SA"/>
        </w:rPr>
        <w:t xml:space="preserve"> </w:t>
      </w:r>
    </w:p>
    <w:p w14:paraId="4B62DB72" w14:textId="77777777" w:rsidR="00227EAF" w:rsidRDefault="00227EAF">
      <w:pPr>
        <w:pStyle w:val="fulltext-wrapfulltextTiaoYinV2"/>
        <w:spacing w:before="150" w:after="300"/>
        <w:ind w:left="375" w:right="375"/>
        <w:textAlignment w:val="baseline"/>
        <w:rPr>
          <w:rFonts w:ascii="宋体" w:eastAsia="宋体" w:hAnsi="宋体" w:cs="宋体"/>
          <w:lang w:val="en-US" w:eastAsia="zh-CN" w:bidi="ar-SA"/>
        </w:rPr>
      </w:pPr>
      <w:bookmarkStart w:id="18" w:name="tiao_17"/>
      <w:bookmarkEnd w:id="18"/>
      <w:r>
        <w:rPr>
          <w:rStyle w:val="fulltext-wrapnavtiao"/>
          <w:rFonts w:ascii="宋体" w:eastAsia="宋体" w:hAnsi="宋体" w:cs="宋体"/>
          <w:color w:val="000000"/>
          <w:sz w:val="27"/>
          <w:szCs w:val="27"/>
          <w:lang w:val="en-US" w:eastAsia="zh-CN" w:bidi="ar-SA"/>
        </w:rPr>
        <w:t xml:space="preserve">　　</w:t>
      </w:r>
      <w:r>
        <w:rPr>
          <w:rStyle w:val="fulltext-wrapnavtiao"/>
          <w:rFonts w:ascii="宋体" w:eastAsia="宋体" w:hAnsi="宋体" w:cs="宋体"/>
          <w:color w:val="000000"/>
          <w:sz w:val="27"/>
          <w:szCs w:val="27"/>
          <w:lang w:val="en-US" w:eastAsia="zh-CN" w:bidi="ar-SA"/>
        </w:rPr>
        <w:t>17.</w:t>
      </w:r>
      <w:r>
        <w:rPr>
          <w:rFonts w:ascii="宋体" w:eastAsia="宋体" w:hAnsi="宋体" w:cs="宋体"/>
          <w:b w:val="0"/>
          <w:bCs w:val="0"/>
          <w:color w:val="000000"/>
          <w:sz w:val="27"/>
          <w:szCs w:val="27"/>
          <w:lang w:val="en-US" w:eastAsia="zh-CN" w:bidi="ar-SA"/>
        </w:rPr>
        <w:t>有效保障受害人权益。办理网络暴力案件，应当及时告知受害人及其法定代理人或者近亲属有权委托诉讼代理人，并告知其有权依法申请法律援助。针对相关网络暴力信息传播范围广、社会危害大、影响消除难的现实情况，要依法及时向社会发布案件进展信息，澄清事实真相，有效消除不良影响。依法适用认罪认罚从宽制度，促使被告人认罪认罚，真诚悔罪，通过媒体公开道歉等方式，实现对受害人人格权的有效保护。对于被判处刑罚的被告人，可以依法宣告职业禁止或者禁止令。</w:t>
      </w:r>
      <w:r>
        <w:rPr>
          <w:rFonts w:ascii="宋体" w:eastAsia="宋体" w:hAnsi="宋体" w:cs="宋体"/>
          <w:b w:val="0"/>
          <w:bCs w:val="0"/>
          <w:color w:val="000000"/>
          <w:sz w:val="27"/>
          <w:szCs w:val="27"/>
          <w:lang w:val="en-US" w:eastAsia="zh-CN" w:bidi="ar-SA"/>
        </w:rPr>
        <w:t xml:space="preserve"> </w:t>
      </w:r>
    </w:p>
    <w:p w14:paraId="2A898E4A" w14:textId="77777777" w:rsidR="00227EAF" w:rsidRDefault="00227EAF">
      <w:pPr>
        <w:pStyle w:val="fulltext-wrapfulltextTiaoYinV2"/>
        <w:spacing w:before="150" w:after="300"/>
        <w:ind w:left="375" w:right="375"/>
        <w:textAlignment w:val="baseline"/>
        <w:rPr>
          <w:rFonts w:ascii="宋体" w:eastAsia="宋体" w:hAnsi="宋体" w:cs="宋体"/>
          <w:lang w:val="en-US" w:eastAsia="zh-CN" w:bidi="ar-SA"/>
        </w:rPr>
      </w:pPr>
      <w:bookmarkStart w:id="19" w:name="tiao_18"/>
      <w:bookmarkEnd w:id="19"/>
      <w:r>
        <w:rPr>
          <w:rStyle w:val="fulltext-wrapnavtiao"/>
          <w:rFonts w:ascii="宋体" w:eastAsia="宋体" w:hAnsi="宋体" w:cs="宋体"/>
          <w:color w:val="000000"/>
          <w:sz w:val="27"/>
          <w:szCs w:val="27"/>
          <w:lang w:val="en-US" w:eastAsia="zh-CN" w:bidi="ar-SA"/>
        </w:rPr>
        <w:t xml:space="preserve">　　</w:t>
      </w:r>
      <w:r>
        <w:rPr>
          <w:rStyle w:val="fulltext-wrapnavtiao"/>
          <w:rFonts w:ascii="宋体" w:eastAsia="宋体" w:hAnsi="宋体" w:cs="宋体"/>
          <w:color w:val="000000"/>
          <w:sz w:val="27"/>
          <w:szCs w:val="27"/>
          <w:lang w:val="en-US" w:eastAsia="zh-CN" w:bidi="ar-SA"/>
        </w:rPr>
        <w:t>18.</w:t>
      </w:r>
      <w:r>
        <w:rPr>
          <w:rFonts w:ascii="宋体" w:eastAsia="宋体" w:hAnsi="宋体" w:cs="宋体"/>
          <w:b w:val="0"/>
          <w:bCs w:val="0"/>
          <w:color w:val="000000"/>
          <w:sz w:val="27"/>
          <w:szCs w:val="27"/>
          <w:lang w:val="en-US" w:eastAsia="zh-CN" w:bidi="ar-SA"/>
        </w:rPr>
        <w:t>强化衔接配合。人民法院、人民检察院、公安机关要加强沟通协调，统一执法司法理念，有序衔接自诉程序与公诉程序，确保案件顺利侦查、起诉、审判。对重大、敏感、复杂案件，公安机关听取人民检察院意见建议的，人民检察院应当及时提供，确保案件依法稳妥处理。完善行政执法和刑事司法衔接机制，加强协调配合，形成各单位各司其职、高效联动的常态化工作格局，依法有效惩治、治理网络暴力违法犯罪。</w:t>
      </w:r>
      <w:r>
        <w:rPr>
          <w:rFonts w:ascii="宋体" w:eastAsia="宋体" w:hAnsi="宋体" w:cs="宋体"/>
          <w:b w:val="0"/>
          <w:bCs w:val="0"/>
          <w:color w:val="000000"/>
          <w:sz w:val="27"/>
          <w:szCs w:val="27"/>
          <w:lang w:val="en-US" w:eastAsia="zh-CN" w:bidi="ar-SA"/>
        </w:rPr>
        <w:t xml:space="preserve"> </w:t>
      </w:r>
    </w:p>
    <w:p w14:paraId="7A24799B" w14:textId="77777777" w:rsidR="00227EAF" w:rsidRDefault="00227EAF">
      <w:pPr>
        <w:pStyle w:val="fulltext-wrapfulltextTiaoYinV2"/>
        <w:spacing w:before="150" w:after="300"/>
        <w:ind w:left="375" w:right="375"/>
        <w:textAlignment w:val="baseline"/>
        <w:rPr>
          <w:rFonts w:ascii="宋体" w:eastAsia="宋体" w:hAnsi="宋体" w:cs="宋体"/>
          <w:lang w:val="en-US" w:eastAsia="zh-CN" w:bidi="ar-SA"/>
        </w:rPr>
      </w:pPr>
      <w:bookmarkStart w:id="20" w:name="tiao_19"/>
      <w:bookmarkEnd w:id="20"/>
      <w:r>
        <w:rPr>
          <w:rStyle w:val="fulltext-wrapnavtiao"/>
          <w:rFonts w:ascii="宋体" w:eastAsia="宋体" w:hAnsi="宋体" w:cs="宋体"/>
          <w:color w:val="000000"/>
          <w:sz w:val="27"/>
          <w:szCs w:val="27"/>
          <w:lang w:val="en-US" w:eastAsia="zh-CN" w:bidi="ar-SA"/>
        </w:rPr>
        <w:t xml:space="preserve">　　</w:t>
      </w:r>
      <w:r>
        <w:rPr>
          <w:rStyle w:val="fulltext-wrapnavtiao"/>
          <w:rFonts w:ascii="宋体" w:eastAsia="宋体" w:hAnsi="宋体" w:cs="宋体"/>
          <w:color w:val="000000"/>
          <w:sz w:val="27"/>
          <w:szCs w:val="27"/>
          <w:lang w:val="en-US" w:eastAsia="zh-CN" w:bidi="ar-SA"/>
        </w:rPr>
        <w:t>19.</w:t>
      </w:r>
      <w:r>
        <w:rPr>
          <w:rFonts w:ascii="宋体" w:eastAsia="宋体" w:hAnsi="宋体" w:cs="宋体"/>
          <w:b w:val="0"/>
          <w:bCs w:val="0"/>
          <w:color w:val="000000"/>
          <w:sz w:val="27"/>
          <w:szCs w:val="27"/>
          <w:lang w:val="en-US" w:eastAsia="zh-CN" w:bidi="ar-SA"/>
        </w:rPr>
        <w:t>做好法治宣传。要认真贯彻</w:t>
      </w:r>
      <w:r>
        <w:rPr>
          <w:rFonts w:ascii="宋体" w:eastAsia="宋体" w:hAnsi="宋体" w:cs="宋体"/>
          <w:b w:val="0"/>
          <w:bCs w:val="0"/>
          <w:color w:val="000000"/>
          <w:sz w:val="27"/>
          <w:szCs w:val="27"/>
          <w:lang w:val="en-US" w:eastAsia="zh-CN" w:bidi="ar-SA"/>
        </w:rPr>
        <w:t>“</w:t>
      </w:r>
      <w:r>
        <w:rPr>
          <w:rFonts w:ascii="宋体" w:eastAsia="宋体" w:hAnsi="宋体" w:cs="宋体"/>
          <w:b w:val="0"/>
          <w:bCs w:val="0"/>
          <w:color w:val="000000"/>
          <w:sz w:val="27"/>
          <w:szCs w:val="27"/>
          <w:lang w:val="en-US" w:eastAsia="zh-CN" w:bidi="ar-SA"/>
        </w:rPr>
        <w:t>谁执法谁普法</w:t>
      </w:r>
      <w:r>
        <w:rPr>
          <w:rFonts w:ascii="宋体" w:eastAsia="宋体" w:hAnsi="宋体" w:cs="宋体"/>
          <w:b w:val="0"/>
          <w:bCs w:val="0"/>
          <w:color w:val="000000"/>
          <w:sz w:val="27"/>
          <w:szCs w:val="27"/>
          <w:lang w:val="en-US" w:eastAsia="zh-CN" w:bidi="ar-SA"/>
        </w:rPr>
        <w:t>”</w:t>
      </w:r>
      <w:r>
        <w:rPr>
          <w:rFonts w:ascii="宋体" w:eastAsia="宋体" w:hAnsi="宋体" w:cs="宋体"/>
          <w:b w:val="0"/>
          <w:bCs w:val="0"/>
          <w:color w:val="000000"/>
          <w:sz w:val="27"/>
          <w:szCs w:val="27"/>
          <w:lang w:val="en-US" w:eastAsia="zh-CN" w:bidi="ar-SA"/>
        </w:rPr>
        <w:t>普法责任制，充分发挥执法办案的规则引领、价值导向和行为规范作用。发布涉网络暴力典型案例，明确传导</w:t>
      </w:r>
      <w:r>
        <w:rPr>
          <w:rFonts w:ascii="宋体" w:eastAsia="宋体" w:hAnsi="宋体" w:cs="宋体"/>
          <w:b w:val="0"/>
          <w:bCs w:val="0"/>
          <w:color w:val="000000"/>
          <w:sz w:val="27"/>
          <w:szCs w:val="27"/>
          <w:lang w:val="en-US" w:eastAsia="zh-CN" w:bidi="ar-SA"/>
        </w:rPr>
        <w:t>“</w:t>
      </w:r>
      <w:r>
        <w:rPr>
          <w:rFonts w:ascii="宋体" w:eastAsia="宋体" w:hAnsi="宋体" w:cs="宋体"/>
          <w:b w:val="0"/>
          <w:bCs w:val="0"/>
          <w:color w:val="000000"/>
          <w:sz w:val="27"/>
          <w:szCs w:val="27"/>
          <w:lang w:val="en-US" w:eastAsia="zh-CN" w:bidi="ar-SA"/>
        </w:rPr>
        <w:t>网络空间不是法外之地</w:t>
      </w:r>
      <w:r>
        <w:rPr>
          <w:rFonts w:ascii="宋体" w:eastAsia="宋体" w:hAnsi="宋体" w:cs="宋体"/>
          <w:b w:val="0"/>
          <w:bCs w:val="0"/>
          <w:color w:val="000000"/>
          <w:sz w:val="27"/>
          <w:szCs w:val="27"/>
          <w:lang w:val="en-US" w:eastAsia="zh-CN" w:bidi="ar-SA"/>
        </w:rPr>
        <w:t>”</w:t>
      </w:r>
      <w:r>
        <w:rPr>
          <w:rFonts w:ascii="宋体" w:eastAsia="宋体" w:hAnsi="宋体" w:cs="宋体"/>
          <w:b w:val="0"/>
          <w:bCs w:val="0"/>
          <w:color w:val="000000"/>
          <w:sz w:val="27"/>
          <w:szCs w:val="27"/>
          <w:lang w:val="en-US" w:eastAsia="zh-CN" w:bidi="ar-SA"/>
        </w:rPr>
        <w:t>，教育引导广大网民自觉守法，引领社会文明风尚。</w:t>
      </w:r>
      <w:r>
        <w:rPr>
          <w:rFonts w:ascii="宋体" w:eastAsia="宋体" w:hAnsi="宋体" w:cs="宋体"/>
          <w:b w:val="0"/>
          <w:bCs w:val="0"/>
          <w:color w:val="000000"/>
          <w:sz w:val="27"/>
          <w:szCs w:val="27"/>
          <w:lang w:val="en-US" w:eastAsia="zh-CN" w:bidi="ar-SA"/>
        </w:rPr>
        <w:t xml:space="preserve"> </w:t>
      </w:r>
    </w:p>
    <w:p w14:paraId="645A2F82" w14:textId="77777777" w:rsidR="00227EAF" w:rsidRDefault="00227EAF">
      <w:pPr>
        <w:pStyle w:val="fulltext-wrapfulltextTiaoYinV2"/>
        <w:spacing w:before="150" w:after="300"/>
        <w:ind w:left="375" w:right="375"/>
        <w:textAlignment w:val="baseline"/>
        <w:rPr>
          <w:rFonts w:ascii="宋体" w:eastAsia="宋体" w:hAnsi="宋体" w:cs="宋体"/>
          <w:lang w:val="en-US" w:eastAsia="zh-CN" w:bidi="ar-SA"/>
        </w:rPr>
      </w:pPr>
      <w:bookmarkStart w:id="21" w:name="tiao_20"/>
      <w:bookmarkEnd w:id="21"/>
      <w:r>
        <w:rPr>
          <w:rStyle w:val="fulltext-wrapnavtiao"/>
          <w:rFonts w:ascii="宋体" w:eastAsia="宋体" w:hAnsi="宋体" w:cs="宋体"/>
          <w:color w:val="000000"/>
          <w:sz w:val="27"/>
          <w:szCs w:val="27"/>
          <w:lang w:val="en-US" w:eastAsia="zh-CN" w:bidi="ar-SA"/>
        </w:rPr>
        <w:t xml:space="preserve">　　</w:t>
      </w:r>
      <w:r>
        <w:rPr>
          <w:rStyle w:val="fulltext-wrapnavtiao"/>
          <w:rFonts w:ascii="宋体" w:eastAsia="宋体" w:hAnsi="宋体" w:cs="宋体"/>
          <w:color w:val="000000"/>
          <w:sz w:val="27"/>
          <w:szCs w:val="27"/>
          <w:lang w:val="en-US" w:eastAsia="zh-CN" w:bidi="ar-SA"/>
        </w:rPr>
        <w:t>20.</w:t>
      </w:r>
      <w:r>
        <w:rPr>
          <w:rFonts w:ascii="宋体" w:eastAsia="宋体" w:hAnsi="宋体" w:cs="宋体"/>
          <w:b w:val="0"/>
          <w:bCs w:val="0"/>
          <w:color w:val="000000"/>
          <w:sz w:val="27"/>
          <w:szCs w:val="27"/>
          <w:lang w:val="en-US" w:eastAsia="zh-CN" w:bidi="ar-SA"/>
        </w:rPr>
        <w:t>促进网络暴力综合治理。立足执法司法职能，在依法办理涉网络暴力相关案件的基础上，做实诉源治理，深入分析滋生助推网络暴力发生的根源，通过提出司法建议、检察建议、公安提示函等方式，促进对网络暴力的多元共治，夯实网络信息服务提供者的主体责任，不断健全长效治理机制，从根本上减少网络暴力的发生，营造清朗网络空间。</w:t>
      </w:r>
      <w:r>
        <w:rPr>
          <w:rFonts w:ascii="宋体" w:eastAsia="宋体" w:hAnsi="宋体" w:cs="宋体"/>
          <w:b w:val="0"/>
          <w:bCs w:val="0"/>
          <w:color w:val="000000"/>
          <w:sz w:val="27"/>
          <w:szCs w:val="27"/>
          <w:lang w:val="en-US" w:eastAsia="zh-CN" w:bidi="ar-SA"/>
        </w:rPr>
        <w:t xml:space="preserve"> </w:t>
      </w:r>
    </w:p>
    <w:p w14:paraId="72DD8655" w14:textId="77777777" w:rsidR="00227EAF" w:rsidRDefault="00227EAF">
      <w:pPr>
        <w:pStyle w:val="fulltext-wrapfulltextTiaoYinV2"/>
        <w:spacing w:before="150" w:after="300"/>
        <w:ind w:left="375" w:right="375"/>
        <w:textAlignment w:val="baseline"/>
        <w:rPr>
          <w:rFonts w:ascii="宋体" w:eastAsia="宋体" w:hAnsi="宋体" w:cs="宋体"/>
          <w:lang w:val="en-US" w:eastAsia="zh-CN" w:bidi="ar-SA"/>
        </w:rPr>
      </w:pPr>
      <w:r>
        <w:rPr>
          <w:rFonts w:ascii="宋体" w:eastAsia="宋体" w:hAnsi="宋体" w:cs="宋体"/>
          <w:lang w:val="en-US" w:eastAsia="zh-CN" w:bidi="ar-SA"/>
        </w:rPr>
        <w:br/>
      </w:r>
    </w:p>
    <w:p w14:paraId="3777719A" w14:textId="77777777" w:rsidR="00227EAF" w:rsidRDefault="00227EAF">
      <w:pPr>
        <w:ind w:left="375" w:right="375"/>
        <w:rPr>
          <w:rFonts w:ascii="Arial" w:eastAsia="Arial" w:hAnsi="Arial" w:cs="Arial"/>
          <w:lang w:val="en-US" w:eastAsia="zh-CN" w:bidi="ar-SA"/>
        </w:rPr>
      </w:pPr>
      <w:r>
        <w:rPr>
          <w:rFonts w:ascii="Arial" w:eastAsia="Arial" w:hAnsi="Arial" w:cs="Arial"/>
          <w:lang w:val="en-US" w:eastAsia="zh-CN" w:bidi="ar-SA"/>
        </w:rPr>
        <w:br/>
      </w:r>
    </w:p>
    <w:p w14:paraId="7C4DEB32" w14:textId="77777777" w:rsidR="00227EAF" w:rsidRDefault="00227EAF">
      <w:pPr>
        <w:pStyle w:val="4"/>
        <w:keepNext w:val="0"/>
        <w:spacing w:before="0" w:after="0"/>
        <w:ind w:left="375" w:right="375"/>
        <w:textAlignment w:val="baseline"/>
        <w:rPr>
          <w:rFonts w:ascii="宋体" w:eastAsia="宋体" w:hAnsi="宋体" w:cs="宋体"/>
          <w:lang w:val="en-US" w:eastAsia="zh-CN" w:bidi="ar-SA"/>
        </w:rPr>
      </w:pPr>
      <w:r>
        <w:rPr>
          <w:rFonts w:ascii="宋体" w:eastAsia="宋体" w:hAnsi="宋体" w:cs="宋体"/>
          <w:sz w:val="24"/>
          <w:szCs w:val="24"/>
          <w:lang w:val="en-US" w:eastAsia="zh-CN" w:bidi="ar-SA"/>
        </w:rPr>
        <w:t>背景资料</w:t>
      </w:r>
      <w:r>
        <w:rPr>
          <w:rFonts w:ascii="宋体" w:eastAsia="宋体" w:hAnsi="宋体" w:cs="宋体"/>
          <w:sz w:val="24"/>
          <w:szCs w:val="24"/>
          <w:lang w:val="en-US" w:eastAsia="zh-CN" w:bidi="ar-SA"/>
        </w:rPr>
        <w:t xml:space="preserve"> </w:t>
      </w:r>
    </w:p>
    <w:p w14:paraId="5444DD97" w14:textId="77777777" w:rsidR="00227EAF" w:rsidRDefault="00227EAF">
      <w:pPr>
        <w:pStyle w:val="5"/>
        <w:spacing w:before="0" w:after="0"/>
        <w:ind w:left="375" w:right="375" w:firstLine="225"/>
        <w:textAlignment w:val="baseline"/>
        <w:rPr>
          <w:rFonts w:ascii="宋体" w:eastAsia="宋体" w:hAnsi="宋体" w:cs="宋体"/>
          <w:sz w:val="23"/>
          <w:szCs w:val="23"/>
          <w:lang w:val="en-US" w:eastAsia="zh-CN" w:bidi="ar-SA"/>
        </w:rPr>
      </w:pPr>
      <w:r>
        <w:rPr>
          <w:rFonts w:ascii="宋体" w:eastAsia="宋体" w:hAnsi="宋体" w:cs="宋体"/>
          <w:i w:val="0"/>
          <w:iCs w:val="0"/>
          <w:sz w:val="23"/>
          <w:szCs w:val="23"/>
          <w:lang w:val="en-US" w:eastAsia="zh-CN" w:bidi="ar-SA"/>
        </w:rPr>
        <w:t>法规解读</w:t>
      </w:r>
      <w:r>
        <w:rPr>
          <w:rFonts w:ascii="宋体" w:eastAsia="宋体" w:hAnsi="宋体" w:cs="宋体"/>
          <w:i w:val="0"/>
          <w:iCs w:val="0"/>
          <w:sz w:val="23"/>
          <w:szCs w:val="23"/>
          <w:lang w:val="en-US" w:eastAsia="zh-CN" w:bidi="ar-SA"/>
        </w:rPr>
        <w:t xml:space="preserve"> </w:t>
      </w:r>
    </w:p>
    <w:p w14:paraId="70F5D094" w14:textId="77777777" w:rsidR="00227EAF" w:rsidRDefault="00227EAF">
      <w:pPr>
        <w:pStyle w:val="lenovodivulli"/>
        <w:tabs>
          <w:tab w:val="left" w:pos="825"/>
        </w:tabs>
        <w:ind w:left="375" w:right="375"/>
        <w:textAlignment w:val="baseline"/>
        <w:rPr>
          <w:lang w:val="en-US" w:eastAsia="zh-CN" w:bidi="ar-SA"/>
        </w:rPr>
      </w:pPr>
      <w:hyperlink r:id="rId48" w:tgtFrame="_blank" w:history="1">
        <w:r>
          <w:rPr>
            <w:rStyle w:val="lenovodivullia"/>
            <w:lang w:val="en-US" w:eastAsia="zh-CN" w:bidi="ar-SA"/>
          </w:rPr>
          <w:t>依法惩治网络暴力犯罪</w:t>
        </w:r>
        <w:r>
          <w:rPr>
            <w:rStyle w:val="lenovodivullia"/>
            <w:lang w:val="en-US" w:eastAsia="zh-CN" w:bidi="ar-SA"/>
          </w:rPr>
          <w:t xml:space="preserve"> </w:t>
        </w:r>
        <w:r>
          <w:rPr>
            <w:rStyle w:val="lenovodivullia"/>
            <w:lang w:val="en-US" w:eastAsia="zh-CN" w:bidi="ar-SA"/>
          </w:rPr>
          <w:t>共建网上美好精神家园</w:t>
        </w:r>
        <w:r>
          <w:rPr>
            <w:rStyle w:val="lenovodivullia"/>
            <w:lang w:val="en-US" w:eastAsia="zh-CN" w:bidi="ar-SA"/>
          </w:rPr>
          <w:t>——</w:t>
        </w:r>
        <w:r>
          <w:rPr>
            <w:rStyle w:val="lenovodivullia"/>
            <w:lang w:val="en-US" w:eastAsia="zh-CN" w:bidi="ar-SA"/>
          </w:rPr>
          <w:t>最高人民法院、最高人民检察院、公安部相关部门负责人就《关于依法惩治网络暴力违法犯罪的指导意见》答记者问</w:t>
        </w:r>
        <w:r>
          <w:rPr>
            <w:rStyle w:val="lenovodivullia"/>
            <w:lang w:val="en-US" w:eastAsia="zh-CN" w:bidi="ar-SA"/>
          </w:rPr>
          <w:t xml:space="preserve"> </w:t>
        </w:r>
      </w:hyperlink>
    </w:p>
    <w:p w14:paraId="214FBF18" w14:textId="77777777" w:rsidR="00227EAF" w:rsidRDefault="00227EAF">
      <w:pPr>
        <w:pStyle w:val="4"/>
        <w:keepNext w:val="0"/>
        <w:spacing w:before="0" w:after="0"/>
        <w:ind w:left="375" w:right="375"/>
        <w:textAlignment w:val="baseline"/>
        <w:rPr>
          <w:rFonts w:ascii="宋体" w:eastAsia="宋体" w:hAnsi="宋体" w:cs="宋体"/>
          <w:lang w:val="en-US" w:eastAsia="zh-CN" w:bidi="ar-SA"/>
        </w:rPr>
      </w:pPr>
      <w:r>
        <w:rPr>
          <w:rFonts w:ascii="宋体" w:eastAsia="宋体" w:hAnsi="宋体" w:cs="宋体"/>
          <w:sz w:val="24"/>
          <w:szCs w:val="24"/>
          <w:lang w:val="en-US" w:eastAsia="zh-CN" w:bidi="ar-SA"/>
        </w:rPr>
        <w:t>本篇引用的法规</w:t>
      </w:r>
      <w:r>
        <w:rPr>
          <w:rFonts w:ascii="宋体" w:eastAsia="宋体" w:hAnsi="宋体" w:cs="宋体"/>
          <w:sz w:val="24"/>
          <w:szCs w:val="24"/>
          <w:lang w:val="en-US" w:eastAsia="zh-CN" w:bidi="ar-SA"/>
        </w:rPr>
        <w:t xml:space="preserve"> </w:t>
      </w:r>
    </w:p>
    <w:p w14:paraId="0B62C2FB" w14:textId="77777777" w:rsidR="00227EAF" w:rsidRDefault="00227EAF">
      <w:pPr>
        <w:pStyle w:val="5"/>
        <w:spacing w:before="0" w:after="0"/>
        <w:ind w:left="375" w:right="375" w:firstLine="225"/>
        <w:textAlignment w:val="baseline"/>
        <w:rPr>
          <w:rFonts w:ascii="宋体" w:eastAsia="宋体" w:hAnsi="宋体" w:cs="宋体"/>
          <w:sz w:val="23"/>
          <w:szCs w:val="23"/>
          <w:lang w:val="en-US" w:eastAsia="zh-CN" w:bidi="ar-SA"/>
        </w:rPr>
      </w:pPr>
      <w:r>
        <w:rPr>
          <w:rFonts w:ascii="宋体" w:eastAsia="宋体" w:hAnsi="宋体" w:cs="宋体"/>
          <w:i w:val="0"/>
          <w:iCs w:val="0"/>
          <w:sz w:val="23"/>
          <w:szCs w:val="23"/>
          <w:lang w:val="en-US" w:eastAsia="zh-CN" w:bidi="ar-SA"/>
        </w:rPr>
        <w:t>中央法规</w:t>
      </w:r>
      <w:r>
        <w:rPr>
          <w:rFonts w:ascii="宋体" w:eastAsia="宋体" w:hAnsi="宋体" w:cs="宋体"/>
          <w:i w:val="0"/>
          <w:iCs w:val="0"/>
          <w:sz w:val="23"/>
          <w:szCs w:val="23"/>
          <w:lang w:val="en-US" w:eastAsia="zh-CN" w:bidi="ar-SA"/>
        </w:rPr>
        <w:t xml:space="preserve"> </w:t>
      </w:r>
    </w:p>
    <w:p w14:paraId="66DEC0B1" w14:textId="77777777" w:rsidR="00227EAF" w:rsidRDefault="00227EAF">
      <w:pPr>
        <w:pStyle w:val="lenovodivulli"/>
        <w:tabs>
          <w:tab w:val="left" w:pos="825"/>
        </w:tabs>
        <w:ind w:left="375" w:right="375"/>
        <w:textAlignment w:val="baseline"/>
        <w:rPr>
          <w:lang w:val="en-US" w:eastAsia="zh-CN" w:bidi="ar-SA"/>
        </w:rPr>
      </w:pPr>
      <w:hyperlink r:id="rId49" w:tgtFrame="_blank" w:history="1">
        <w:r>
          <w:rPr>
            <w:rStyle w:val="lenovodivullia"/>
            <w:lang w:val="en-US" w:eastAsia="zh-CN" w:bidi="ar-SA"/>
          </w:rPr>
          <w:t>中华人民共和国民事诉讼法</w:t>
        </w:r>
        <w:r>
          <w:rPr>
            <w:rStyle w:val="lenovodivullia"/>
            <w:lang w:val="en-US" w:eastAsia="zh-CN" w:bidi="ar-SA"/>
          </w:rPr>
          <w:t>(2023</w:t>
        </w:r>
        <w:r>
          <w:rPr>
            <w:rStyle w:val="lenovodivullia"/>
            <w:lang w:val="en-US" w:eastAsia="zh-CN" w:bidi="ar-SA"/>
          </w:rPr>
          <w:t>修正</w:t>
        </w:r>
        <w:r>
          <w:rPr>
            <w:rStyle w:val="lenovodivullia"/>
            <w:lang w:val="en-US" w:eastAsia="zh-CN" w:bidi="ar-SA"/>
          </w:rPr>
          <w:t xml:space="preserve">) </w:t>
        </w:r>
      </w:hyperlink>
    </w:p>
    <w:p w14:paraId="0A933845" w14:textId="77777777" w:rsidR="00227EAF" w:rsidRDefault="00227EAF">
      <w:pPr>
        <w:pStyle w:val="lenovodivulli"/>
        <w:tabs>
          <w:tab w:val="left" w:pos="825"/>
        </w:tabs>
        <w:ind w:left="375" w:right="375"/>
        <w:textAlignment w:val="baseline"/>
        <w:rPr>
          <w:lang w:val="en-US" w:eastAsia="zh-CN" w:bidi="ar-SA"/>
        </w:rPr>
      </w:pPr>
      <w:hyperlink r:id="rId50" w:tgtFrame="_blank" w:history="1">
        <w:r>
          <w:rPr>
            <w:rStyle w:val="lenovodivullia"/>
            <w:lang w:val="en-US" w:eastAsia="zh-CN" w:bidi="ar-SA"/>
          </w:rPr>
          <w:t>中华人民共和国个人信息保护法</w:t>
        </w:r>
        <w:r>
          <w:rPr>
            <w:rStyle w:val="lenovodivullia"/>
            <w:lang w:val="en-US" w:eastAsia="zh-CN" w:bidi="ar-SA"/>
          </w:rPr>
          <w:t xml:space="preserve"> </w:t>
        </w:r>
      </w:hyperlink>
    </w:p>
    <w:p w14:paraId="4CE26D1B" w14:textId="77777777" w:rsidR="00227EAF" w:rsidRDefault="00227EAF">
      <w:pPr>
        <w:pStyle w:val="lenovodivulli"/>
        <w:tabs>
          <w:tab w:val="left" w:pos="825"/>
        </w:tabs>
        <w:ind w:left="375" w:right="375"/>
        <w:textAlignment w:val="baseline"/>
        <w:rPr>
          <w:lang w:val="en-US" w:eastAsia="zh-CN" w:bidi="ar-SA"/>
        </w:rPr>
      </w:pPr>
      <w:hyperlink r:id="rId51" w:tgtFrame="_blank" w:history="1">
        <w:r>
          <w:rPr>
            <w:rStyle w:val="lenovodivullia"/>
            <w:lang w:val="en-US" w:eastAsia="zh-CN" w:bidi="ar-SA"/>
          </w:rPr>
          <w:t>中华人民共和国刑法</w:t>
        </w:r>
        <w:r>
          <w:rPr>
            <w:rStyle w:val="lenovodivullia"/>
            <w:lang w:val="en-US" w:eastAsia="zh-CN" w:bidi="ar-SA"/>
          </w:rPr>
          <w:t>(2020</w:t>
        </w:r>
        <w:r>
          <w:rPr>
            <w:rStyle w:val="lenovodivullia"/>
            <w:lang w:val="en-US" w:eastAsia="zh-CN" w:bidi="ar-SA"/>
          </w:rPr>
          <w:t>修正</w:t>
        </w:r>
        <w:r>
          <w:rPr>
            <w:rStyle w:val="lenovodivullia"/>
            <w:lang w:val="en-US" w:eastAsia="zh-CN" w:bidi="ar-SA"/>
          </w:rPr>
          <w:t xml:space="preserve">) </w:t>
        </w:r>
      </w:hyperlink>
    </w:p>
    <w:p w14:paraId="25808DEF" w14:textId="77777777" w:rsidR="00227EAF" w:rsidRDefault="00227EAF">
      <w:pPr>
        <w:pStyle w:val="lenovodivulli"/>
        <w:tabs>
          <w:tab w:val="left" w:pos="825"/>
        </w:tabs>
        <w:ind w:left="375" w:right="375"/>
        <w:textAlignment w:val="baseline"/>
        <w:rPr>
          <w:lang w:val="en-US" w:eastAsia="zh-CN" w:bidi="ar-SA"/>
        </w:rPr>
      </w:pPr>
      <w:hyperlink r:id="rId52" w:tgtFrame="_blank" w:history="1">
        <w:r>
          <w:rPr>
            <w:rStyle w:val="lenovodivullia"/>
            <w:lang w:val="en-US" w:eastAsia="zh-CN" w:bidi="ar-SA"/>
          </w:rPr>
          <w:t>中华人民共和国民法典</w:t>
        </w:r>
        <w:r>
          <w:rPr>
            <w:rStyle w:val="lenovodivullia"/>
            <w:lang w:val="en-US" w:eastAsia="zh-CN" w:bidi="ar-SA"/>
          </w:rPr>
          <w:t xml:space="preserve"> </w:t>
        </w:r>
      </w:hyperlink>
    </w:p>
    <w:p w14:paraId="4FD1DD98" w14:textId="77777777" w:rsidR="00227EAF" w:rsidRDefault="00227EAF">
      <w:pPr>
        <w:pStyle w:val="lenovodivulli"/>
        <w:tabs>
          <w:tab w:val="left" w:pos="825"/>
        </w:tabs>
        <w:ind w:left="375" w:right="375"/>
        <w:textAlignment w:val="baseline"/>
        <w:rPr>
          <w:lang w:val="en-US" w:eastAsia="zh-CN" w:bidi="ar-SA"/>
        </w:rPr>
      </w:pPr>
      <w:hyperlink r:id="rId53" w:tgtFrame="_blank" w:history="1">
        <w:r>
          <w:rPr>
            <w:rStyle w:val="lenovodivullia"/>
            <w:lang w:val="en-US" w:eastAsia="zh-CN" w:bidi="ar-SA"/>
          </w:rPr>
          <w:t>中华人民共和国刑事诉讼法</w:t>
        </w:r>
        <w:r>
          <w:rPr>
            <w:rStyle w:val="lenovodivullia"/>
            <w:lang w:val="en-US" w:eastAsia="zh-CN" w:bidi="ar-SA"/>
          </w:rPr>
          <w:t>(2018</w:t>
        </w:r>
        <w:r>
          <w:rPr>
            <w:rStyle w:val="lenovodivullia"/>
            <w:lang w:val="en-US" w:eastAsia="zh-CN" w:bidi="ar-SA"/>
          </w:rPr>
          <w:t>修正</w:t>
        </w:r>
        <w:r>
          <w:rPr>
            <w:rStyle w:val="lenovodivullia"/>
            <w:lang w:val="en-US" w:eastAsia="zh-CN" w:bidi="ar-SA"/>
          </w:rPr>
          <w:t xml:space="preserve">) </w:t>
        </w:r>
      </w:hyperlink>
    </w:p>
    <w:p w14:paraId="412EECE8" w14:textId="77777777" w:rsidR="00227EAF" w:rsidRDefault="00227EAF">
      <w:pPr>
        <w:pStyle w:val="lenovodivulli"/>
        <w:tabs>
          <w:tab w:val="left" w:pos="825"/>
        </w:tabs>
        <w:ind w:left="375" w:right="375"/>
        <w:textAlignment w:val="baseline"/>
        <w:rPr>
          <w:lang w:val="en-US" w:eastAsia="zh-CN" w:bidi="ar-SA"/>
        </w:rPr>
      </w:pPr>
      <w:hyperlink r:id="rId54" w:tgtFrame="_blank" w:history="1">
        <w:r>
          <w:rPr>
            <w:rStyle w:val="lenovodivullia"/>
            <w:lang w:val="en-US" w:eastAsia="zh-CN" w:bidi="ar-SA"/>
          </w:rPr>
          <w:t>最高人民法院、最高人民检察院关于办理利用信息网络实施诽谤等刑事案件适用法律若干问题的解释</w:t>
        </w:r>
        <w:r>
          <w:rPr>
            <w:rStyle w:val="lenovodivullia"/>
            <w:lang w:val="en-US" w:eastAsia="zh-CN" w:bidi="ar-SA"/>
          </w:rPr>
          <w:t xml:space="preserve"> </w:t>
        </w:r>
      </w:hyperlink>
    </w:p>
    <w:p w14:paraId="40434E35" w14:textId="77777777" w:rsidR="00227EAF" w:rsidRDefault="00227EAF">
      <w:pPr>
        <w:pStyle w:val="lenovodivulli"/>
        <w:tabs>
          <w:tab w:val="left" w:pos="825"/>
        </w:tabs>
        <w:ind w:left="375" w:right="375"/>
        <w:textAlignment w:val="baseline"/>
        <w:rPr>
          <w:lang w:val="en-US" w:eastAsia="zh-CN" w:bidi="ar-SA"/>
        </w:rPr>
      </w:pPr>
      <w:hyperlink r:id="rId55" w:tgtFrame="_blank" w:history="1">
        <w:r>
          <w:rPr>
            <w:rStyle w:val="lenovodivullia"/>
            <w:lang w:val="en-US" w:eastAsia="zh-CN" w:bidi="ar-SA"/>
          </w:rPr>
          <w:t>中华人民共和国治安管理处罚法</w:t>
        </w:r>
        <w:r>
          <w:rPr>
            <w:rStyle w:val="lenovodivullia"/>
            <w:lang w:val="en-US" w:eastAsia="zh-CN" w:bidi="ar-SA"/>
          </w:rPr>
          <w:t>(2012</w:t>
        </w:r>
        <w:r>
          <w:rPr>
            <w:rStyle w:val="lenovodivullia"/>
            <w:lang w:val="en-US" w:eastAsia="zh-CN" w:bidi="ar-SA"/>
          </w:rPr>
          <w:t>修正</w:t>
        </w:r>
        <w:r>
          <w:rPr>
            <w:rStyle w:val="lenovodivullia"/>
            <w:lang w:val="en-US" w:eastAsia="zh-CN" w:bidi="ar-SA"/>
          </w:rPr>
          <w:t xml:space="preserve">) </w:t>
        </w:r>
      </w:hyperlink>
    </w:p>
    <w:p w14:paraId="711C1D7E" w14:textId="77777777" w:rsidR="00227EAF" w:rsidRDefault="00227EAF">
      <w:pPr>
        <w:ind w:left="375" w:right="375"/>
        <w:rPr>
          <w:rFonts w:ascii="Arial" w:eastAsia="Arial" w:hAnsi="Arial" w:cs="Arial"/>
          <w:lang w:val="en-US" w:eastAsia="zh-CN" w:bidi="ar-SA"/>
        </w:rPr>
      </w:pPr>
      <w:r>
        <w:rPr>
          <w:rFonts w:ascii="Arial" w:eastAsia="Arial" w:hAnsi="Arial" w:cs="Arial"/>
          <w:lang w:val="en-US" w:eastAsia="zh-CN" w:bidi="ar-SA"/>
        </w:rPr>
        <w:br/>
      </w:r>
    </w:p>
    <w:p w14:paraId="5EA46D99" w14:textId="77777777" w:rsidR="00227EAF" w:rsidRDefault="00A77B3E">
      <w:pPr>
        <w:spacing w:line="630" w:lineRule="atLeast"/>
        <w:rPr>
          <w:rFonts w:eastAsia="Times New Roman"/>
          <w:sz w:val="26"/>
          <w:szCs w:val="26"/>
          <w:lang w:val="en-US" w:eastAsia="zh-CN" w:bidi="ar-SA"/>
        </w:rPr>
      </w:pPr>
      <w:r>
        <w:br w:type="page"/>
      </w:r>
      <w:r w:rsidR="00227EAF">
        <w:rPr>
          <w:rFonts w:eastAsia="Times New Roman"/>
          <w:sz w:val="26"/>
          <w:szCs w:val="26"/>
          <w:lang w:val="en-US" w:eastAsia="zh-CN" w:bidi="ar-SA"/>
        </w:rPr>
        <w:t>©北大法宝：（</w:t>
      </w:r>
      <w:hyperlink r:id="rId56" w:history="1">
        <w:r w:rsidR="00227EAF">
          <w:rPr>
            <w:rFonts w:eastAsia="Times New Roman"/>
            <w:color w:val="218FC4"/>
            <w:sz w:val="26"/>
            <w:szCs w:val="26"/>
            <w:u w:val="single" w:color="218FC4"/>
            <w:lang w:val="en-US" w:eastAsia="zh-CN" w:bidi="ar-SA"/>
          </w:rPr>
          <w:t>www.pkulaw.com</w:t>
        </w:r>
      </w:hyperlink>
      <w:r w:rsidR="00227EAF">
        <w:rPr>
          <w:rFonts w:eastAsia="Times New Roman"/>
          <w:sz w:val="26"/>
          <w:szCs w:val="26"/>
          <w:lang w:val="en-US" w:eastAsia="zh-CN" w:bidi="ar-SA"/>
        </w:rPr>
        <w:t>）专业提供法律信息、法学知识和法律软件领域各类解决方案。北大法宝为您提供丰富的参考资料，正式引用法规条文时请与标准文本核对。 欢迎查看所有</w:t>
      </w:r>
      <w:hyperlink r:id="rId57" w:tgtFrame="_blank" w:history="1">
        <w:r w:rsidR="00227EAF">
          <w:rPr>
            <w:rFonts w:eastAsia="Times New Roman"/>
            <w:color w:val="218FC4"/>
            <w:sz w:val="26"/>
            <w:szCs w:val="26"/>
            <w:u w:val="single" w:color="218FC4"/>
            <w:lang w:val="en-US" w:eastAsia="zh-CN" w:bidi="ar-SA"/>
          </w:rPr>
          <w:t>产品和服务</w:t>
        </w:r>
      </w:hyperlink>
      <w:r w:rsidR="00227EAF">
        <w:rPr>
          <w:rFonts w:eastAsia="Times New Roman"/>
          <w:sz w:val="26"/>
          <w:szCs w:val="26"/>
          <w:lang w:val="en-US" w:eastAsia="zh-CN" w:bidi="ar-SA"/>
        </w:rPr>
        <w:t>。</w:t>
      </w:r>
      <w:r w:rsidR="00227EAF">
        <w:rPr>
          <w:rFonts w:eastAsia="Times New Roman"/>
          <w:sz w:val="26"/>
          <w:szCs w:val="26"/>
          <w:lang w:val="en-US" w:eastAsia="zh-CN" w:bidi="ar-SA"/>
        </w:rPr>
        <w:br/>
      </w:r>
      <w:hyperlink r:id="rId58" w:tgtFrame="_blank" w:history="1">
        <w:r w:rsidR="00227EAF">
          <w:rPr>
            <w:rFonts w:eastAsia="Times New Roman"/>
            <w:color w:val="218FC4"/>
            <w:sz w:val="26"/>
            <w:szCs w:val="26"/>
            <w:u w:val="single" w:color="218FC4"/>
            <w:lang w:val="en-US" w:eastAsia="zh-CN" w:bidi="ar-SA"/>
          </w:rPr>
          <w:t>法宝快讯： 如何快速找到您需要的检索结果？ 法宝 V6 有何新特色？</w:t>
        </w:r>
      </w:hyperlink>
    </w:p>
    <w:p w14:paraId="650D661D" w14:textId="77777777" w:rsidR="00227EAF" w:rsidRDefault="00227EAF">
      <w:pPr>
        <w:spacing w:before="900"/>
        <w:ind w:left="900" w:right="900"/>
        <w:jc w:val="center"/>
        <w:rPr>
          <w:rFonts w:eastAsia="Times New Roman"/>
          <w:lang w:val="en-US" w:eastAsia="zh-CN" w:bidi="ar-SA"/>
        </w:rPr>
      </w:pPr>
      <w:r>
        <w:rPr>
          <w:rFonts w:eastAsia="Times New Roman"/>
          <w:lang w:val="en-US" w:eastAsia="zh-CN" w:bidi="ar-SA"/>
        </w:rP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191.9pt;height:191.9pt;mso-position-horizontal-relative:text;mso-position-vertical-relative:text">
            <v:imagedata r:id="rId59" o:title=""/>
          </v:shape>
        </w:pict>
      </w:r>
    </w:p>
    <w:p w14:paraId="4E135714" w14:textId="77777777" w:rsidR="00227EAF" w:rsidRDefault="00227EAF">
      <w:pPr>
        <w:spacing w:after="900" w:line="630" w:lineRule="atLeast"/>
        <w:ind w:left="900" w:right="900"/>
        <w:jc w:val="center"/>
        <w:rPr>
          <w:rFonts w:eastAsia="Times New Roman"/>
          <w:sz w:val="26"/>
          <w:szCs w:val="26"/>
          <w:lang w:val="en-US" w:eastAsia="zh-CN" w:bidi="ar-SA"/>
        </w:rPr>
      </w:pPr>
      <w:r>
        <w:rPr>
          <w:rFonts w:eastAsia="Times New Roman"/>
          <w:sz w:val="26"/>
          <w:szCs w:val="26"/>
          <w:lang w:val="en-US" w:eastAsia="zh-CN" w:bidi="ar-SA"/>
        </w:rPr>
        <w:t xml:space="preserve">扫描二维码阅读原文 </w:t>
      </w:r>
    </w:p>
    <w:p w14:paraId="57006D5C" w14:textId="77777777" w:rsidR="00227EAF" w:rsidRDefault="00227EAF">
      <w:pPr>
        <w:spacing w:line="630" w:lineRule="atLeast"/>
        <w:jc w:val="center"/>
        <w:rPr>
          <w:rFonts w:eastAsia="Times New Roman"/>
          <w:sz w:val="26"/>
          <w:szCs w:val="26"/>
          <w:lang w:val="en-US" w:eastAsia="zh-CN" w:bidi="ar-SA"/>
        </w:rPr>
      </w:pPr>
      <w:r>
        <w:rPr>
          <w:rFonts w:eastAsia="Times New Roman"/>
          <w:sz w:val="26"/>
          <w:szCs w:val="26"/>
          <w:lang w:val="en-US" w:eastAsia="zh-CN" w:bidi="ar-SA"/>
        </w:rPr>
        <w:t>原文链接：</w:t>
      </w:r>
      <w:hyperlink r:id="rId60" w:tgtFrame="_blank" w:history="1">
        <w:r>
          <w:rPr>
            <w:rFonts w:eastAsia="Times New Roman"/>
            <w:color w:val="000000"/>
            <w:sz w:val="26"/>
            <w:szCs w:val="26"/>
            <w:u w:val="single" w:color="000000"/>
            <w:lang w:val="en-US" w:eastAsia="zh-CN" w:bidi="ar-SA"/>
          </w:rPr>
          <w:t xml:space="preserve">https://www.pkulaw.com/chl/2d9895f6e5719957bdfb.html </w:t>
        </w:r>
      </w:hyperlink>
    </w:p>
    <w:p w14:paraId="46704D1F" w14:textId="77777777" w:rsidR="00A77B3E" w:rsidRDefault="00A77B3E"/>
    <w:sectPr w:rsidR="00A77B3E">
      <w:headerReference w:type="default" r:id="rId61"/>
      <w:footerReference w:type="default" r:id="rId62"/>
      <w:pgSz w:w="11906" w:h="16838"/>
      <w:pgMar w:top="1440" w:right="720" w:bottom="1440" w:left="72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DCB3D8B" w14:textId="77777777" w:rsidR="00227EAF" w:rsidRDefault="00227EAF">
      <w:r>
        <w:separator/>
      </w:r>
    </w:p>
  </w:endnote>
  <w:endnote w:type="continuationSeparator" w:id="0">
    <w:p w14:paraId="676A2B12" w14:textId="77777777" w:rsidR="00227EAF" w:rsidRDefault="00227EA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Arial">
    <w:panose1 w:val="020B0604020202020204"/>
    <w:charset w:val="00"/>
    <w:family w:val="swiss"/>
    <w:pitch w:val="variable"/>
    <w:sig w:usb0="E0002EFF" w:usb1="C000785B" w:usb2="00000009" w:usb3="00000000" w:csb0="000001FF" w:csb1="00000000"/>
  </w:font>
  <w:font w:name="宋体">
    <w:altName w:val="SimSun"/>
    <w:panose1 w:val="02010600030101010101"/>
    <w:charset w:val="86"/>
    <w:family w:val="auto"/>
    <w:pitch w:val="variable"/>
    <w:sig w:usb0="00000003" w:usb1="288F0000" w:usb2="00000016" w:usb3="00000000" w:csb0="00040001" w:csb1="00000000"/>
  </w:font>
  <w:font w:name="微软雅黑">
    <w:panose1 w:val="020B0503020204020204"/>
    <w:charset w:val="86"/>
    <w:family w:val="swiss"/>
    <w:pitch w:val="variable"/>
    <w:sig w:usb0="80000287" w:usb1="2ACF3C50" w:usb2="00000016" w:usb3="00000000" w:csb0="0004001F" w:csb1="00000000"/>
  </w:font>
  <w:font w:name="等线 Light">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5000" w:type="pct"/>
      <w:tblCellSpacing w:w="15" w:type="dxa"/>
      <w:tblInd w:w="15" w:type="dxa"/>
      <w:tblCellMar>
        <w:top w:w="15" w:type="dxa"/>
        <w:left w:w="15" w:type="dxa"/>
        <w:bottom w:w="15" w:type="dxa"/>
        <w:right w:w="15" w:type="dxa"/>
      </w:tblCellMar>
      <w:tblLook w:val="04A0" w:firstRow="1" w:lastRow="0" w:firstColumn="1" w:lastColumn="0" w:noHBand="0" w:noVBand="1"/>
    </w:tblPr>
    <w:tblGrid>
      <w:gridCol w:w="1575"/>
      <w:gridCol w:w="8981"/>
    </w:tblGrid>
    <w:tr w:rsidR="00000000" w14:paraId="2386FF0A" w14:textId="77777777">
      <w:trPr>
        <w:tblCellSpacing w:w="15" w:type="dxa"/>
      </w:trPr>
      <w:tc>
        <w:tcPr>
          <w:tcW w:w="1530" w:type="dxa"/>
          <w:tcMar>
            <w:top w:w="15" w:type="dxa"/>
            <w:left w:w="15" w:type="dxa"/>
            <w:bottom w:w="15" w:type="dxa"/>
            <w:right w:w="15" w:type="dxa"/>
          </w:tcMar>
          <w:vAlign w:val="center"/>
          <w:hideMark/>
        </w:tcPr>
        <w:p w14:paraId="1B063EE9" w14:textId="77777777" w:rsidR="00227EAF" w:rsidRDefault="00227EAF">
          <w:pPr>
            <w:rPr>
              <w:rFonts w:eastAsia="Times New Roman"/>
              <w:color w:val="000000"/>
              <w:sz w:val="23"/>
              <w:szCs w:val="23"/>
              <w:lang w:val="en-US" w:eastAsia="zh-CN" w:bidi="ar-SA"/>
            </w:rPr>
          </w:pPr>
          <w:r>
            <w:rPr>
              <w:rFonts w:eastAsia="Times New Roman"/>
              <w:color w:val="000000"/>
              <w:sz w:val="23"/>
              <w:szCs w:val="23"/>
              <w:lang w:val="en-US" w:eastAsia="zh-CN" w:bidi="ar-SA"/>
            </w:rPr>
            <w:fldChar w:fldCharType="begin"/>
          </w:r>
          <w:r>
            <w:rPr>
              <w:rFonts w:eastAsia="Times New Roman"/>
              <w:color w:val="000000"/>
              <w:sz w:val="23"/>
              <w:szCs w:val="23"/>
              <w:lang w:val="en-US" w:eastAsia="zh-CN" w:bidi="ar-SA"/>
            </w:rPr>
            <w:instrText xml:space="preserve"> PAGE  </w:instrText>
          </w:r>
          <w:r>
            <w:rPr>
              <w:rFonts w:eastAsia="Times New Roman"/>
              <w:color w:val="000000"/>
              <w:sz w:val="23"/>
              <w:szCs w:val="23"/>
              <w:lang w:val="en-US" w:eastAsia="zh-CN" w:bidi="ar-SA"/>
            </w:rPr>
            <w:fldChar w:fldCharType="separate"/>
          </w:r>
          <w:r>
            <w:rPr>
              <w:rFonts w:eastAsia="Times New Roman"/>
              <w:noProof/>
              <w:color w:val="000000"/>
              <w:sz w:val="23"/>
              <w:szCs w:val="23"/>
              <w:lang w:val="en-US" w:eastAsia="zh-CN" w:bidi="ar-SA"/>
            </w:rPr>
            <w:t>1</w:t>
          </w:r>
          <w:r>
            <w:rPr>
              <w:rFonts w:eastAsia="Times New Roman"/>
              <w:color w:val="000000"/>
              <w:sz w:val="23"/>
              <w:szCs w:val="23"/>
              <w:lang w:val="en-US" w:eastAsia="zh-CN" w:bidi="ar-SA"/>
            </w:rPr>
            <w:fldChar w:fldCharType="end"/>
          </w:r>
          <w:r>
            <w:rPr>
              <w:rFonts w:eastAsia="Times New Roman"/>
              <w:color w:val="000000"/>
              <w:sz w:val="23"/>
              <w:szCs w:val="23"/>
              <w:lang w:val="en-US" w:eastAsia="zh-CN" w:bidi="ar-SA"/>
            </w:rPr>
            <w:t>/</w:t>
          </w:r>
          <w:r>
            <w:rPr>
              <w:rFonts w:eastAsia="Times New Roman"/>
              <w:color w:val="000000"/>
              <w:sz w:val="23"/>
              <w:szCs w:val="23"/>
              <w:lang w:val="en-US" w:eastAsia="zh-CN" w:bidi="ar-SA"/>
            </w:rPr>
            <w:fldChar w:fldCharType="begin"/>
          </w:r>
          <w:r>
            <w:rPr>
              <w:rFonts w:eastAsia="Times New Roman"/>
              <w:color w:val="000000"/>
              <w:sz w:val="23"/>
              <w:szCs w:val="23"/>
              <w:lang w:val="en-US" w:eastAsia="zh-CN" w:bidi="ar-SA"/>
            </w:rPr>
            <w:instrText xml:space="preserve"> NUMPAGES  </w:instrText>
          </w:r>
          <w:r>
            <w:rPr>
              <w:rFonts w:eastAsia="Times New Roman"/>
              <w:color w:val="000000"/>
              <w:sz w:val="23"/>
              <w:szCs w:val="23"/>
              <w:lang w:val="en-US" w:eastAsia="zh-CN" w:bidi="ar-SA"/>
            </w:rPr>
            <w:fldChar w:fldCharType="separate"/>
          </w:r>
          <w:r>
            <w:rPr>
              <w:rFonts w:eastAsia="Times New Roman"/>
              <w:noProof/>
              <w:color w:val="000000"/>
              <w:sz w:val="23"/>
              <w:szCs w:val="23"/>
              <w:lang w:val="en-US" w:eastAsia="zh-CN" w:bidi="ar-SA"/>
            </w:rPr>
            <w:t>2</w:t>
          </w:r>
          <w:r>
            <w:rPr>
              <w:rFonts w:eastAsia="Times New Roman"/>
              <w:color w:val="000000"/>
              <w:sz w:val="23"/>
              <w:szCs w:val="23"/>
              <w:lang w:val="en-US" w:eastAsia="zh-CN" w:bidi="ar-SA"/>
            </w:rPr>
            <w:fldChar w:fldCharType="end"/>
          </w:r>
        </w:p>
      </w:tc>
      <w:tc>
        <w:tcPr>
          <w:tcW w:w="0" w:type="auto"/>
          <w:tcMar>
            <w:top w:w="15" w:type="dxa"/>
            <w:left w:w="15" w:type="dxa"/>
            <w:bottom w:w="15" w:type="dxa"/>
            <w:right w:w="15" w:type="dxa"/>
          </w:tcMar>
          <w:vAlign w:val="center"/>
          <w:hideMark/>
        </w:tcPr>
        <w:p w14:paraId="59A82B03" w14:textId="77777777" w:rsidR="00227EAF" w:rsidRDefault="00227EAF">
          <w:pPr>
            <w:jc w:val="right"/>
            <w:rPr>
              <w:rFonts w:ascii="宋体" w:eastAsia="宋体" w:hAnsi="宋体" w:cs="宋体"/>
              <w:color w:val="000000"/>
              <w:sz w:val="23"/>
              <w:szCs w:val="23"/>
              <w:lang w:val="en-US" w:eastAsia="zh-CN" w:bidi="ar-SA"/>
            </w:rPr>
          </w:pPr>
          <w:r>
            <w:rPr>
              <w:rFonts w:ascii="宋体" w:eastAsia="宋体" w:hAnsi="宋体" w:cs="宋体"/>
              <w:color w:val="000000"/>
              <w:sz w:val="23"/>
              <w:szCs w:val="23"/>
              <w:lang w:val="en-US" w:eastAsia="zh-CN" w:bidi="ar-SA"/>
            </w:rPr>
            <w:t>下载日期：</w:t>
          </w:r>
          <w:r>
            <w:rPr>
              <w:rFonts w:ascii="宋体" w:eastAsia="宋体" w:hAnsi="宋体" w:cs="宋体"/>
              <w:color w:val="000000"/>
              <w:sz w:val="23"/>
              <w:szCs w:val="23"/>
              <w:lang w:val="en-US" w:eastAsia="zh-CN" w:bidi="ar-SA"/>
            </w:rPr>
            <w:t>2023-10-17</w:t>
          </w:r>
        </w:p>
      </w:tc>
    </w:tr>
  </w:tbl>
  <w:p w14:paraId="0CF2DA28" w14:textId="77777777" w:rsidR="00227EAF" w:rsidRDefault="00227EAF"/>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15165E1" w14:textId="77777777" w:rsidR="00227EAF" w:rsidRDefault="00227EAF">
      <w:r>
        <w:separator/>
      </w:r>
    </w:p>
  </w:footnote>
  <w:footnote w:type="continuationSeparator" w:id="0">
    <w:p w14:paraId="0F71C06D" w14:textId="77777777" w:rsidR="00227EAF" w:rsidRDefault="00227EAF">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5000" w:type="pct"/>
      <w:tblCellSpacing w:w="15" w:type="dxa"/>
      <w:tblInd w:w="15" w:type="dxa"/>
      <w:tblCellMar>
        <w:top w:w="15" w:type="dxa"/>
        <w:left w:w="15" w:type="dxa"/>
        <w:bottom w:w="15" w:type="dxa"/>
        <w:right w:w="15" w:type="dxa"/>
      </w:tblCellMar>
      <w:tblLook w:val="04A0" w:firstRow="1" w:lastRow="0" w:firstColumn="1" w:lastColumn="0" w:noHBand="0" w:noVBand="1"/>
    </w:tblPr>
    <w:tblGrid>
      <w:gridCol w:w="4945"/>
      <w:gridCol w:w="5611"/>
    </w:tblGrid>
    <w:tr w:rsidR="00000000" w14:paraId="63915515" w14:textId="77777777">
      <w:trPr>
        <w:tblCellSpacing w:w="15" w:type="dxa"/>
      </w:trPr>
      <w:tc>
        <w:tcPr>
          <w:tcW w:w="0" w:type="auto"/>
          <w:tcMar>
            <w:top w:w="15" w:type="dxa"/>
            <w:left w:w="15" w:type="dxa"/>
            <w:bottom w:w="15" w:type="dxa"/>
            <w:right w:w="15" w:type="dxa"/>
          </w:tcMar>
          <w:vAlign w:val="center"/>
          <w:hideMark/>
        </w:tcPr>
        <w:p w14:paraId="6AC8D5B2" w14:textId="77777777" w:rsidR="00227EAF" w:rsidRDefault="00227EAF">
          <w:pPr>
            <w:rPr>
              <w:rFonts w:eastAsia="Times New Roman"/>
              <w:color w:val="000000"/>
              <w:lang w:val="en-US" w:eastAsia="zh-CN" w:bidi="ar-SA"/>
            </w:rPr>
          </w:pPr>
          <w:r>
            <w:rPr>
              <w:rFonts w:eastAsia="Times New Roman"/>
              <w:color w:val="000000"/>
              <w:lang w:val="en-US" w:eastAsia="zh-CN" w:bidi="ar-SA"/>
            </w:rP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6" type="#_x0000_t75" style="width:136.5pt;height:24.1pt;mso-position-horizontal-relative:text;mso-position-vertical-relative:text">
                <v:imagedata r:id="rId1" o:title=""/>
              </v:shape>
            </w:pict>
          </w:r>
        </w:p>
      </w:tc>
      <w:tc>
        <w:tcPr>
          <w:tcW w:w="0" w:type="auto"/>
          <w:tcMar>
            <w:top w:w="15" w:type="dxa"/>
            <w:left w:w="15" w:type="dxa"/>
            <w:bottom w:w="15" w:type="dxa"/>
            <w:right w:w="15" w:type="dxa"/>
          </w:tcMar>
          <w:vAlign w:val="center"/>
          <w:hideMark/>
        </w:tcPr>
        <w:p w14:paraId="35BB0A92" w14:textId="77777777" w:rsidR="00227EAF" w:rsidRDefault="00227EAF">
          <w:pPr>
            <w:jc w:val="right"/>
            <w:rPr>
              <w:rFonts w:ascii="宋体" w:eastAsia="宋体" w:hAnsi="宋体" w:cs="宋体"/>
              <w:color w:val="000000"/>
              <w:sz w:val="23"/>
              <w:szCs w:val="23"/>
              <w:lang w:val="en-US" w:eastAsia="zh-CN" w:bidi="ar-SA"/>
            </w:rPr>
          </w:pPr>
          <w:r>
            <w:rPr>
              <w:rFonts w:ascii="宋体" w:eastAsia="宋体" w:hAnsi="宋体" w:cs="宋体"/>
              <w:color w:val="000000"/>
              <w:sz w:val="23"/>
              <w:szCs w:val="23"/>
              <w:lang w:val="en-US" w:eastAsia="zh-CN" w:bidi="ar-SA"/>
            </w:rPr>
            <w:t>【法宝引证码】</w:t>
          </w:r>
          <w:r>
            <w:rPr>
              <w:rFonts w:ascii="宋体" w:eastAsia="宋体" w:hAnsi="宋体" w:cs="宋体"/>
              <w:color w:val="000000"/>
              <w:sz w:val="23"/>
              <w:szCs w:val="23"/>
              <w:lang w:val="en-US" w:eastAsia="zh-CN" w:bidi="ar-SA"/>
            </w:rPr>
            <w:t>CLI.3.5177320</w:t>
          </w:r>
        </w:p>
      </w:tc>
    </w:tr>
  </w:tbl>
  <w:p w14:paraId="597A02DC" w14:textId="77777777" w:rsidR="00227EAF" w:rsidRDefault="00227EAF"/>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60"/>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NotTrackMoves/>
  <w:defaultTabStop w:val="720"/>
  <w:noPunctuationKerning/>
  <w:characterSpacingControl w:val="doNotCompress"/>
  <w:hdrShapeDefaults>
    <o:shapedefaults v:ext="edit" spidmax="2050"/>
  </w:hdrShapeDefaults>
  <w:footnotePr>
    <w:footnote w:id="-1"/>
    <w:footnote w:id="0"/>
  </w:footnotePr>
  <w:endnotePr>
    <w:endnote w:id="-1"/>
    <w:endnote w:id="0"/>
  </w:endnotePr>
  <w:compat>
    <w:useWord2002TableStyleRules/>
    <w:growAutofit/>
    <w:useFELayou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A77B3E"/>
    <w:rsid w:val="00227EAF"/>
    <w:rsid w:val="00A77B3E"/>
    <w:rsid w:val="00CA2A55"/>
  </w:rsids>
  <m:mathPr>
    <m:mathFont m:val="Cambria Math"/>
    <m:brkBin m:val="before"/>
    <m:brkBinSub m:val="--"/>
    <m:smallFrac m:val="0"/>
    <m:dispDef/>
    <m:lMargin m:val="0"/>
    <m:rMargin m:val="0"/>
    <m:defJc m:val="centerGroup"/>
    <m:wrapRight/>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3E27CD7C"/>
  <w15:chartTrackingRefBased/>
  <w15:docId w15:val="{9830FE48-9AF6-4594-88D8-CD5792EF7C2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heme="minorEastAsia" w:hAnsi="Times New Roman" w:cs="Times New Roman"/>
        <w:lang w:val="en-US" w:eastAsia="zh-CN"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qFormat="1"/>
    <w:lsdException w:name="heading 5"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rPr>
      <w:sz w:val="24"/>
      <w:szCs w:val="24"/>
    </w:rPr>
  </w:style>
  <w:style w:type="paragraph" w:styleId="1">
    <w:name w:val="heading 1"/>
    <w:basedOn w:val="a"/>
    <w:next w:val="a"/>
    <w:qFormat/>
    <w:rsid w:val="00EF7B96"/>
    <w:pPr>
      <w:keepNext/>
      <w:spacing w:before="240" w:after="60"/>
      <w:outlineLvl w:val="0"/>
    </w:pPr>
    <w:rPr>
      <w:rFonts w:ascii="Arial" w:hAnsi="Arial" w:cs="Arial"/>
      <w:b/>
      <w:bCs/>
      <w:kern w:val="32"/>
      <w:sz w:val="32"/>
      <w:szCs w:val="32"/>
    </w:rPr>
  </w:style>
  <w:style w:type="paragraph" w:styleId="4">
    <w:name w:val="heading 4"/>
    <w:basedOn w:val="a"/>
    <w:next w:val="a"/>
    <w:qFormat/>
    <w:rsid w:val="00EF7B96"/>
    <w:pPr>
      <w:keepNext/>
      <w:spacing w:before="240" w:after="60"/>
      <w:outlineLvl w:val="3"/>
    </w:pPr>
    <w:rPr>
      <w:b/>
      <w:bCs/>
      <w:sz w:val="28"/>
      <w:szCs w:val="28"/>
    </w:rPr>
  </w:style>
  <w:style w:type="paragraph" w:styleId="5">
    <w:name w:val="heading 5"/>
    <w:basedOn w:val="a"/>
    <w:next w:val="a"/>
    <w:qFormat/>
    <w:rsid w:val="00EF7B96"/>
    <w:pPr>
      <w:spacing w:before="240" w:after="60"/>
      <w:outlineLvl w:val="4"/>
    </w:pPr>
    <w:rPr>
      <w:b/>
      <w:bCs/>
      <w:i/>
      <w:iCs/>
      <w:sz w:val="26"/>
      <w:szCs w:val="26"/>
    </w:rPr>
  </w:style>
  <w:style w:type="character" w:default="1" w:styleId="a0">
    <w:name w:val="Default Paragraph Font"/>
    <w:semiHidden/>
  </w:style>
  <w:style w:type="table" w:default="1" w:styleId="a1">
    <w:name w:val="Normal Table"/>
    <w:semiHidden/>
    <w:tblPr>
      <w:tblInd w:w="0" w:type="dxa"/>
      <w:tblCellMar>
        <w:top w:w="0" w:type="dxa"/>
        <w:left w:w="108" w:type="dxa"/>
        <w:bottom w:w="0" w:type="dxa"/>
        <w:right w:w="108" w:type="dxa"/>
      </w:tblCellMar>
    </w:tblPr>
  </w:style>
  <w:style w:type="numbering" w:default="1" w:styleId="a2">
    <w:name w:val="No List"/>
    <w:semiHidden/>
  </w:style>
  <w:style w:type="paragraph" w:customStyle="1" w:styleId="fulltext-wrap">
    <w:name w:val="fulltext-wrap"/>
    <w:basedOn w:val="a"/>
    <w:pPr>
      <w:pBdr>
        <w:top w:val="none" w:sz="0" w:space="18" w:color="auto"/>
        <w:left w:val="none" w:sz="0" w:space="18" w:color="auto"/>
        <w:bottom w:val="none" w:sz="0" w:space="18" w:color="auto"/>
        <w:right w:val="none" w:sz="0" w:space="18" w:color="auto"/>
      </w:pBdr>
    </w:pPr>
  </w:style>
  <w:style w:type="paragraph" w:customStyle="1" w:styleId="fulltext-wraptitle">
    <w:name w:val="fulltext-wrap_title"/>
    <w:basedOn w:val="a"/>
    <w:pPr>
      <w:jc w:val="center"/>
    </w:pPr>
    <w:rPr>
      <w:sz w:val="30"/>
      <w:szCs w:val="30"/>
    </w:rPr>
  </w:style>
  <w:style w:type="paragraph" w:customStyle="1" w:styleId="div">
    <w:name w:val="div"/>
    <w:basedOn w:val="a"/>
    <w:pPr>
      <w:textAlignment w:val="baseline"/>
    </w:pPr>
  </w:style>
  <w:style w:type="paragraph" w:customStyle="1" w:styleId="fulltext-wrapfields">
    <w:name w:val="fulltext-wrap_fields"/>
    <w:basedOn w:val="a"/>
    <w:pPr>
      <w:shd w:val="clear" w:color="auto" w:fill="F7F7F7"/>
    </w:pPr>
    <w:rPr>
      <w:shd w:val="clear" w:color="auto" w:fill="F7F7F7"/>
    </w:rPr>
  </w:style>
  <w:style w:type="paragraph" w:customStyle="1" w:styleId="fulltext-wrapfieldszhang">
    <w:name w:val="fulltext-wrap_fields_zhang"/>
    <w:basedOn w:val="a"/>
  </w:style>
  <w:style w:type="character" w:customStyle="1" w:styleId="fulltext-wrapfieldsulrow">
    <w:name w:val="fulltext-wrap_fields_ul_row"/>
    <w:basedOn w:val="a0"/>
  </w:style>
  <w:style w:type="paragraph" w:customStyle="1" w:styleId="fulltext-wrapfieldsullibox">
    <w:name w:val="fulltext-wrap_fields_ul_li_box"/>
    <w:basedOn w:val="a"/>
  </w:style>
  <w:style w:type="character" w:customStyle="1" w:styleId="fulltext-wrapfieldsulliboxstrong">
    <w:name w:val="fulltext-wrap_fields_ul_li_box_strong"/>
    <w:basedOn w:val="a0"/>
    <w:rPr>
      <w:b w:val="0"/>
      <w:bCs w:val="0"/>
      <w:color w:val="999999"/>
    </w:rPr>
  </w:style>
  <w:style w:type="character" w:customStyle="1" w:styleId="fulltext-wrapfieldsullispan">
    <w:name w:val="fulltext-wrap_fields_ul_li_span"/>
    <w:basedOn w:val="a0"/>
  </w:style>
  <w:style w:type="character" w:customStyle="1" w:styleId="fulltext-wrapfieldsullia">
    <w:name w:val="fulltext-wrap_fields_ul_li_a"/>
    <w:basedOn w:val="a0"/>
    <w:rPr>
      <w:color w:val="218FC4"/>
    </w:rPr>
  </w:style>
  <w:style w:type="character" w:customStyle="1" w:styleId="fulltext-wrapfieldsulliorganization">
    <w:name w:val="fulltext-wrap_fields_ul_li_organization"/>
    <w:basedOn w:val="a0"/>
    <w:rPr>
      <w:color w:val="FFFFFF"/>
      <w:shd w:val="clear" w:color="auto" w:fill="218FC4"/>
    </w:rPr>
  </w:style>
  <w:style w:type="character" w:customStyle="1" w:styleId="fulltext-wrapfieldsulli">
    <w:name w:val="fulltext-wrap_fields_ul_li"/>
    <w:basedOn w:val="a0"/>
    <w:rPr>
      <w:color w:val="999999"/>
      <w:spacing w:val="0"/>
      <w:sz w:val="21"/>
      <w:szCs w:val="21"/>
    </w:rPr>
  </w:style>
  <w:style w:type="paragraph" w:customStyle="1" w:styleId="divFullText">
    <w:name w:val="divFullText"/>
    <w:basedOn w:val="a"/>
    <w:pPr>
      <w:spacing w:line="600" w:lineRule="atLeast"/>
    </w:pPr>
    <w:rPr>
      <w:rFonts w:ascii="宋体" w:eastAsia="宋体" w:hAnsi="宋体" w:cs="宋体"/>
      <w:color w:val="000000"/>
      <w:sz w:val="27"/>
      <w:szCs w:val="27"/>
    </w:rPr>
  </w:style>
  <w:style w:type="paragraph" w:customStyle="1" w:styleId="p">
    <w:name w:val="p"/>
    <w:basedOn w:val="a"/>
    <w:pPr>
      <w:textAlignment w:val="baseline"/>
    </w:pPr>
  </w:style>
  <w:style w:type="paragraph" w:customStyle="1" w:styleId="fulltext-wrapfulltextTiaoYinV2">
    <w:name w:val="fulltext-wrap_fulltext_TiaoYinV2"/>
    <w:basedOn w:val="a"/>
    <w:pPr>
      <w:spacing w:line="384" w:lineRule="auto"/>
    </w:pPr>
    <w:rPr>
      <w:b/>
      <w:bCs/>
      <w:color w:val="218FC4"/>
      <w:sz w:val="21"/>
      <w:szCs w:val="21"/>
    </w:rPr>
  </w:style>
  <w:style w:type="character" w:customStyle="1" w:styleId="fulltext-wrapfulltexta">
    <w:name w:val="fulltext-wrap_fulltext_a"/>
    <w:basedOn w:val="a0"/>
    <w:rPr>
      <w:color w:val="218FC4"/>
    </w:rPr>
  </w:style>
  <w:style w:type="character" w:customStyle="1" w:styleId="fulltext-wrapnavtiao">
    <w:name w:val="fulltext-wrap_navtiao"/>
    <w:basedOn w:val="a0"/>
    <w:rPr>
      <w:b/>
      <w:bCs/>
    </w:rPr>
  </w:style>
  <w:style w:type="paragraph" w:customStyle="1" w:styleId="divlenovo">
    <w:name w:val="div_lenovo"/>
    <w:basedOn w:val="div"/>
    <w:rPr>
      <w:rFonts w:ascii="宋体" w:eastAsia="宋体" w:hAnsi="宋体" w:cs="宋体"/>
    </w:rPr>
  </w:style>
  <w:style w:type="character" w:customStyle="1" w:styleId="c-icon">
    <w:name w:val="c-icon"/>
    <w:basedOn w:val="a0"/>
    <w:rPr>
      <w:sz w:val="0"/>
      <w:szCs w:val="0"/>
    </w:rPr>
  </w:style>
  <w:style w:type="paragraph" w:customStyle="1" w:styleId="lenovodivblock">
    <w:name w:val="lenovo &gt; div_block"/>
    <w:basedOn w:val="a"/>
    <w:pPr>
      <w:ind w:firstLine="225"/>
    </w:pPr>
    <w:rPr>
      <w:sz w:val="23"/>
      <w:szCs w:val="23"/>
    </w:rPr>
  </w:style>
  <w:style w:type="paragraph" w:customStyle="1" w:styleId="lenovodivulli">
    <w:name w:val="lenovo &gt; div_ul_li"/>
    <w:basedOn w:val="a"/>
    <w:pPr>
      <w:ind w:firstLine="450"/>
    </w:pPr>
    <w:rPr>
      <w:rFonts w:ascii="微软雅黑" w:eastAsia="微软雅黑" w:hAnsi="微软雅黑" w:cs="微软雅黑"/>
      <w:sz w:val="18"/>
      <w:szCs w:val="18"/>
    </w:rPr>
  </w:style>
  <w:style w:type="character" w:customStyle="1" w:styleId="lenovodivullia">
    <w:name w:val="lenovo &gt; div_ul_li_a"/>
    <w:basedOn w:val="a0"/>
    <w:rPr>
      <w:color w:val="218FC4"/>
    </w:rPr>
  </w:style>
  <w:style w:type="paragraph" w:styleId="a3">
    <w:name w:val="header"/>
    <w:basedOn w:val="a"/>
    <w:link w:val="a4"/>
    <w:rsid w:val="00227EAF"/>
    <w:pPr>
      <w:tabs>
        <w:tab w:val="center" w:pos="4153"/>
        <w:tab w:val="right" w:pos="8306"/>
      </w:tabs>
      <w:snapToGrid w:val="0"/>
      <w:jc w:val="center"/>
    </w:pPr>
    <w:rPr>
      <w:sz w:val="18"/>
      <w:szCs w:val="18"/>
    </w:rPr>
  </w:style>
  <w:style w:type="character" w:customStyle="1" w:styleId="a4">
    <w:name w:val="页眉 字符"/>
    <w:basedOn w:val="a0"/>
    <w:link w:val="a3"/>
    <w:rsid w:val="00227EAF"/>
    <w:rPr>
      <w:sz w:val="18"/>
      <w:szCs w:val="18"/>
    </w:rPr>
  </w:style>
  <w:style w:type="paragraph" w:styleId="a5">
    <w:name w:val="footer"/>
    <w:basedOn w:val="a"/>
    <w:link w:val="a6"/>
    <w:rsid w:val="00227EAF"/>
    <w:pPr>
      <w:tabs>
        <w:tab w:val="center" w:pos="4153"/>
        <w:tab w:val="right" w:pos="8306"/>
      </w:tabs>
      <w:snapToGrid w:val="0"/>
    </w:pPr>
    <w:rPr>
      <w:sz w:val="18"/>
      <w:szCs w:val="18"/>
    </w:rPr>
  </w:style>
  <w:style w:type="character" w:customStyle="1" w:styleId="a6">
    <w:name w:val="页脚 字符"/>
    <w:basedOn w:val="a0"/>
    <w:link w:val="a5"/>
    <w:rsid w:val="00227EAF"/>
    <w:rPr>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targetScreenSz w:val="800x600"/>
</w:webSettings>
</file>

<file path=word/_rels/document.xml.rels><?xml version="1.0" encoding="UTF-8" standalone="yes"?>
<Relationships xmlns="http://schemas.openxmlformats.org/package/2006/relationships"><Relationship Id="rId13" Type="http://schemas.openxmlformats.org/officeDocument/2006/relationships/hyperlink" Target="https://www.pkulaw.com/law/chl?Aggs.Category=01415&amp;way=textBasic" TargetMode="External"/><Relationship Id="rId18" Type="http://schemas.openxmlformats.org/officeDocument/2006/relationships/hyperlink" Target="https://www.pkulaw.com/chl/aa00daaeb5a4fe4ebdfb.html?way=textSlc" TargetMode="External"/><Relationship Id="rId26" Type="http://schemas.openxmlformats.org/officeDocument/2006/relationships/hyperlink" Target="https://www.pkulaw.com/chl/39c1b78830b970eabdfb.html?way=textSlc" TargetMode="External"/><Relationship Id="rId39" Type="http://schemas.openxmlformats.org/officeDocument/2006/relationships/hyperlink" Target="https://www.pkulaw.com/chl/39c1b78830b970eabdfb.html?way=textSlc" TargetMode="External"/><Relationship Id="rId21" Type="http://schemas.openxmlformats.org/officeDocument/2006/relationships/hyperlink" Target="https://www.pkulaw.com/chl/1095cd22312af2f3bdfb.html?way=textSlc" TargetMode="External"/><Relationship Id="rId34" Type="http://schemas.openxmlformats.org/officeDocument/2006/relationships/hyperlink" Target="https://www.pkulaw.com/chl/39c1b78830b970eabdfb.html?way=textSlc" TargetMode="External"/><Relationship Id="rId42" Type="http://schemas.openxmlformats.org/officeDocument/2006/relationships/hyperlink" Target="https://www.pkulaw.com/chl/39c1b78830b970eabdfb.html?way=textSlc" TargetMode="External"/><Relationship Id="rId47" Type="http://schemas.openxmlformats.org/officeDocument/2006/relationships/hyperlink" Target="https://www.pkulaw.com/chl/aa00daaeb5a4fe4ebdfb.html?way=textSlc" TargetMode="External"/><Relationship Id="rId50" Type="http://schemas.openxmlformats.org/officeDocument/2006/relationships/hyperlink" Target="https://www.pkulaw.com/chl/d653ed619d0961c0bdfb.html?way=textRightFblx" TargetMode="External"/><Relationship Id="rId55" Type="http://schemas.openxmlformats.org/officeDocument/2006/relationships/hyperlink" Target="https://www.pkulaw.com/chl/1095cd22312af2f3bdfb.html?way=textRightFblx" TargetMode="External"/><Relationship Id="rId63" Type="http://schemas.openxmlformats.org/officeDocument/2006/relationships/fontTable" Target="fontTable.xml"/><Relationship Id="rId7" Type="http://schemas.openxmlformats.org/officeDocument/2006/relationships/hyperlink" Target="https://www.pkulaw.com/law/chl?Aggs.IssueDepartment=3&amp;way=textBasic" TargetMode="External"/><Relationship Id="rId2" Type="http://schemas.openxmlformats.org/officeDocument/2006/relationships/styles" Target="styles.xml"/><Relationship Id="rId16" Type="http://schemas.openxmlformats.org/officeDocument/2006/relationships/hyperlink" Target="https://www.pkulaw.com/chl/39c1b78830b970eabdfb.html?way=textSlc" TargetMode="External"/><Relationship Id="rId29" Type="http://schemas.openxmlformats.org/officeDocument/2006/relationships/hyperlink" Target="https://www.pkulaw.com/chl/39c1b78830b970eabdfb.html?way=textSlc" TargetMode="External"/><Relationship Id="rId11" Type="http://schemas.openxmlformats.org/officeDocument/2006/relationships/hyperlink" Target="https://www.pkulaw.com/law/chl?Aggs.TimelinessDic=01&amp;way=textBasic" TargetMode="External"/><Relationship Id="rId24" Type="http://schemas.openxmlformats.org/officeDocument/2006/relationships/hyperlink" Target="https://www.pkulaw.com/chl/39c1b78830b970eabdfb.html?way=textSlc" TargetMode="External"/><Relationship Id="rId32" Type="http://schemas.openxmlformats.org/officeDocument/2006/relationships/hyperlink" Target="https://www.pkulaw.com/chl/39c1b78830b970eabdfb.html?way=textSlc" TargetMode="External"/><Relationship Id="rId37" Type="http://schemas.openxmlformats.org/officeDocument/2006/relationships/hyperlink" Target="https://www.pkulaw.com/chl/39c1b78830b970eabdfb.html?way=textSlc" TargetMode="External"/><Relationship Id="rId40" Type="http://schemas.openxmlformats.org/officeDocument/2006/relationships/hyperlink" Target="https://www.pkulaw.com/chl/39c1b78830b970eabdfb.html?way=textSlc" TargetMode="External"/><Relationship Id="rId45" Type="http://schemas.openxmlformats.org/officeDocument/2006/relationships/hyperlink" Target="https://www.pkulaw.com/chl/39c1b78830b970eabdfb.html?way=textSlc" TargetMode="External"/><Relationship Id="rId53" Type="http://schemas.openxmlformats.org/officeDocument/2006/relationships/hyperlink" Target="https://www.pkulaw.com/chl/5a06769be1274052bdfb.html?way=textRightFblx" TargetMode="External"/><Relationship Id="rId58" Type="http://schemas.openxmlformats.org/officeDocument/2006/relationships/hyperlink" Target="http://www.pkulaw.com/helps/69.html" TargetMode="External"/><Relationship Id="rId5" Type="http://schemas.openxmlformats.org/officeDocument/2006/relationships/footnotes" Target="footnotes.xml"/><Relationship Id="rId61" Type="http://schemas.openxmlformats.org/officeDocument/2006/relationships/header" Target="header1.xml"/><Relationship Id="rId19" Type="http://schemas.openxmlformats.org/officeDocument/2006/relationships/hyperlink" Target="https://www.pkulaw.com/chl/55ada7bc4fc9d8ccbdfb.html?way=textSlc" TargetMode="External"/><Relationship Id="rId14" Type="http://schemas.openxmlformats.org/officeDocument/2006/relationships/hyperlink" Target="https://www.pkulaw.com/law/chl?Aggs.SpecialType=002&amp;way=textBasic" TargetMode="External"/><Relationship Id="rId22" Type="http://schemas.openxmlformats.org/officeDocument/2006/relationships/hyperlink" Target="https://www.pkulaw.com/chl/885545890beddb64bdfb.html?way=textSlc" TargetMode="External"/><Relationship Id="rId27" Type="http://schemas.openxmlformats.org/officeDocument/2006/relationships/hyperlink" Target="https://www.pkulaw.com/chl/39c1b78830b970eabdfb.html?way=textSlc" TargetMode="External"/><Relationship Id="rId30" Type="http://schemas.openxmlformats.org/officeDocument/2006/relationships/hyperlink" Target="https://www.pkulaw.com/chl/39c1b78830b970eabdfb.html?way=textSlc" TargetMode="External"/><Relationship Id="rId35" Type="http://schemas.openxmlformats.org/officeDocument/2006/relationships/hyperlink" Target="https://www.pkulaw.com/chl/39c1b78830b970eabdfb.html?way=textSlc" TargetMode="External"/><Relationship Id="rId43" Type="http://schemas.openxmlformats.org/officeDocument/2006/relationships/hyperlink" Target="https://www.pkulaw.com/chl/39c1b78830b970eabdfb.html?way=textSlc" TargetMode="External"/><Relationship Id="rId48" Type="http://schemas.openxmlformats.org/officeDocument/2006/relationships/hyperlink" Target="https://www.pkulaw.com/lawexplanation/6ff0fc7afd5ec1ff12db0ad237aa7076bdfb.html?way=textRightFblx" TargetMode="External"/><Relationship Id="rId56" Type="http://schemas.openxmlformats.org/officeDocument/2006/relationships/hyperlink" Target="https://www.pkulaw.com" TargetMode="External"/><Relationship Id="rId64" Type="http://schemas.openxmlformats.org/officeDocument/2006/relationships/theme" Target="theme/theme1.xml"/><Relationship Id="rId8" Type="http://schemas.openxmlformats.org/officeDocument/2006/relationships/hyperlink" Target="https://www.pkulaw.com/law/chl?Aggs.IssueDepartment=4&amp;way=textBasic" TargetMode="External"/><Relationship Id="rId51" Type="http://schemas.openxmlformats.org/officeDocument/2006/relationships/hyperlink" Target="https://www.pkulaw.com/chl/39c1b78830b970eabdfb.html?way=textRightFblx" TargetMode="External"/><Relationship Id="rId3" Type="http://schemas.openxmlformats.org/officeDocument/2006/relationships/settings" Target="settings.xml"/><Relationship Id="rId12" Type="http://schemas.openxmlformats.org/officeDocument/2006/relationships/hyperlink" Target="https://www.pkulaw.com/law/chl?Aggs.EffectivenessDic=XG0402&amp;way=textBasic" TargetMode="External"/><Relationship Id="rId17" Type="http://schemas.openxmlformats.org/officeDocument/2006/relationships/hyperlink" Target="https://www.pkulaw.com/chl/5a06769be1274052bdfb.html?way=textSlc" TargetMode="External"/><Relationship Id="rId25" Type="http://schemas.openxmlformats.org/officeDocument/2006/relationships/hyperlink" Target="https://www.pkulaw.com/chl/39c1b78830b970eabdfb.html?way=textSlc" TargetMode="External"/><Relationship Id="rId33" Type="http://schemas.openxmlformats.org/officeDocument/2006/relationships/hyperlink" Target="https://www.pkulaw.com/chl/39c1b78830b970eabdfb.html?way=textSlc" TargetMode="External"/><Relationship Id="rId38" Type="http://schemas.openxmlformats.org/officeDocument/2006/relationships/hyperlink" Target="https://www.pkulaw.com/chl/39c1b78830b970eabdfb.html?way=textSlc" TargetMode="External"/><Relationship Id="rId46" Type="http://schemas.openxmlformats.org/officeDocument/2006/relationships/hyperlink" Target="https://www.pkulaw.com/chl/aa00daaeb5a4fe4ebdfb.html?way=textSlc" TargetMode="External"/><Relationship Id="rId59" Type="http://schemas.openxmlformats.org/officeDocument/2006/relationships/image" Target="media/image1.png"/><Relationship Id="rId20" Type="http://schemas.openxmlformats.org/officeDocument/2006/relationships/hyperlink" Target="https://www.pkulaw.com/chl/d653ed619d0961c0bdfb.html?way=textSlc" TargetMode="External"/><Relationship Id="rId41" Type="http://schemas.openxmlformats.org/officeDocument/2006/relationships/hyperlink" Target="https://www.pkulaw.com/chl/39c1b78830b970eabdfb.html?way=textSlc" TargetMode="External"/><Relationship Id="rId54" Type="http://schemas.openxmlformats.org/officeDocument/2006/relationships/hyperlink" Target="https://www.pkulaw.com/chl/885545890beddb64bdfb.html?way=textRightFblx" TargetMode="External"/><Relationship Id="rId62" Type="http://schemas.openxmlformats.org/officeDocument/2006/relationships/footer" Target="footer1.xml"/><Relationship Id="rId1" Type="http://schemas.openxmlformats.org/officeDocument/2006/relationships/numbering" Target="numbering.xml"/><Relationship Id="rId6" Type="http://schemas.openxmlformats.org/officeDocument/2006/relationships/endnotes" Target="endnotes.xml"/><Relationship Id="rId15" Type="http://schemas.openxmlformats.org/officeDocument/2006/relationships/hyperlink" Target="https://www.pkulaw.com/law/chl?Aggs.SpecialType=018&amp;way=textBasic" TargetMode="External"/><Relationship Id="rId23" Type="http://schemas.openxmlformats.org/officeDocument/2006/relationships/hyperlink" Target="https://www.pkulaw.com/chl/39c1b78830b970eabdfb.html?way=textSlc" TargetMode="External"/><Relationship Id="rId28" Type="http://schemas.openxmlformats.org/officeDocument/2006/relationships/hyperlink" Target="https://www.pkulaw.com/chl/39c1b78830b970eabdfb.html?way=textSlc" TargetMode="External"/><Relationship Id="rId36" Type="http://schemas.openxmlformats.org/officeDocument/2006/relationships/hyperlink" Target="https://www.pkulaw.com/chl/1095cd22312af2f3bdfb.html?way=textSlc" TargetMode="External"/><Relationship Id="rId49" Type="http://schemas.openxmlformats.org/officeDocument/2006/relationships/hyperlink" Target="https://www.pkulaw.com/chl/55ada7bc4fc9d8ccbdfb.html?way=textRightFblx" TargetMode="External"/><Relationship Id="rId57" Type="http://schemas.openxmlformats.org/officeDocument/2006/relationships/hyperlink" Target="http://www.pkulaw.net/" TargetMode="External"/><Relationship Id="rId10" Type="http://schemas.openxmlformats.org/officeDocument/2006/relationships/hyperlink" Target="javascript:void(0)" TargetMode="External"/><Relationship Id="rId31" Type="http://schemas.openxmlformats.org/officeDocument/2006/relationships/hyperlink" Target="https://www.pkulaw.com/chl/39c1b78830b970eabdfb.html?way=textSlc" TargetMode="External"/><Relationship Id="rId44" Type="http://schemas.openxmlformats.org/officeDocument/2006/relationships/hyperlink" Target="https://www.pkulaw.com/chl/39c1b78830b970eabdfb.html?way=textSlc" TargetMode="External"/><Relationship Id="rId52" Type="http://schemas.openxmlformats.org/officeDocument/2006/relationships/hyperlink" Target="https://www.pkulaw.com/chl/aa00daaeb5a4fe4ebdfb.html?way=textRightFblx" TargetMode="External"/><Relationship Id="rId60" Type="http://schemas.openxmlformats.org/officeDocument/2006/relationships/hyperlink" Target="https://www.pkulaw.com/chl/2d9895f6e5719957bdfb.html" TargetMode="External"/><Relationship Id="rId4" Type="http://schemas.openxmlformats.org/officeDocument/2006/relationships/webSettings" Target="webSettings.xml"/><Relationship Id="rId9" Type="http://schemas.openxmlformats.org/officeDocument/2006/relationships/hyperlink" Target="https://www.pkulaw.com/law/chl?Aggs.IssueDepartment=60205&amp;way=textBasic" TargetMode="External"/></Relationships>
</file>

<file path=word/_rels/header1.xml.rels><?xml version="1.0" encoding="UTF-8" standalone="yes"?>
<Relationships xmlns="http://schemas.openxmlformats.org/package/2006/relationships"><Relationship Id="rId1" Type="http://schemas.openxmlformats.org/officeDocument/2006/relationships/image" Target="media/image2.jpe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1403</Words>
  <Characters>7999</Characters>
  <Application>Microsoft Office Word</Application>
  <DocSecurity>4</DocSecurity>
  <Lines>66</Lines>
  <Paragraphs>18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9384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shijian dai</dc:creator>
  <cp:keywords/>
  <cp:lastModifiedBy>shijian dai</cp:lastModifiedBy>
  <cp:revision>2</cp:revision>
  <cp:lastPrinted>1601-01-01T00:00:00Z</cp:lastPrinted>
  <dcterms:created xsi:type="dcterms:W3CDTF">2026-09-02T14:42:00Z</dcterms:created>
  <dcterms:modified xsi:type="dcterms:W3CDTF">2026-09-02T14:42:00Z</dcterms:modified>
</cp:coreProperties>
</file>